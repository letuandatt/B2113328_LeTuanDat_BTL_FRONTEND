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76C846">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BỘ GIÁO DỤC VÀ ĐÀO TẠO</w:t>
      </w:r>
    </w:p>
    <w:p w14:paraId="67A7659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CẦN THƠ</w:t>
      </w:r>
    </w:p>
    <w:p w14:paraId="3CCE37B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CÔNG NGHỆ THÔNG TIN VÀ TRUYỀN THÔNG</w:t>
      </w:r>
    </w:p>
    <w:p w14:paraId="5312403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KHOA KHOA HỌC MÁY TÍNH</w:t>
      </w:r>
    </w:p>
    <w:p w14:paraId="5A3ADF95">
      <w:pPr>
        <w:keepNext w:val="0"/>
        <w:keepLines w:val="0"/>
        <w:pageBreakBefore w:val="0"/>
        <w:widowControl/>
        <w:kinsoku/>
        <w:wordWrap/>
        <w:overflowPunct/>
        <w:topLinePunct w:val="0"/>
        <w:autoSpaceDE/>
        <w:autoSpaceDN/>
        <w:bidi w:val="0"/>
        <w:adjustRightInd/>
        <w:snapToGrid/>
        <w:spacing w:line="360" w:lineRule="auto"/>
        <w:jc w:val="center"/>
        <w:textAlignment w:val="auto"/>
        <w:rPr>
          <w:b/>
          <w:sz w:val="26"/>
          <w:szCs w:val="26"/>
          <w:lang w:val="es-ES"/>
        </w:rPr>
      </w:pPr>
      <w:r>
        <w:rPr>
          <w:b/>
          <w:sz w:val="26"/>
          <w:szCs w:val="26"/>
          <w:lang w:val="es-ES"/>
        </w:rPr>
        <w:sym w:font="Wingdings" w:char="F09A"/>
      </w:r>
      <w:r>
        <w:rPr>
          <w:b/>
          <w:sz w:val="26"/>
          <w:szCs w:val="26"/>
          <w:lang w:val="es-ES"/>
        </w:rPr>
        <w:t xml:space="preserve"> </w:t>
      </w:r>
      <w:r>
        <w:rPr>
          <w:b/>
          <w:sz w:val="26"/>
          <w:szCs w:val="26"/>
          <w:lang w:val="es-ES"/>
        </w:rPr>
        <w:sym w:font="Wingdings" w:char="F026"/>
      </w:r>
      <w:r>
        <w:rPr>
          <w:b/>
          <w:sz w:val="26"/>
          <w:szCs w:val="26"/>
          <w:lang w:val="es-ES"/>
        </w:rPr>
        <w:t xml:space="preserve"> </w:t>
      </w:r>
      <w:r>
        <w:rPr>
          <w:b/>
          <w:sz w:val="26"/>
          <w:szCs w:val="26"/>
          <w:lang w:val="es-ES"/>
        </w:rPr>
        <w:sym w:font="Wingdings" w:char="F09B"/>
      </w:r>
    </w:p>
    <w:p w14:paraId="79E6600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3EB7B8E7">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sz w:val="26"/>
          <w:szCs w:val="26"/>
          <w:lang w:eastAsia="en-US"/>
        </w:rPr>
        <w:drawing>
          <wp:inline distT="0" distB="0" distL="0" distR="0">
            <wp:extent cx="1748790" cy="1556385"/>
            <wp:effectExtent l="0" t="0" r="381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666D13D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253028D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HỌC PHẦN: PHÁT TRIỂN ỨNG DỤNG WEB</w:t>
      </w:r>
    </w:p>
    <w:p w14:paraId="4A848AA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HỌC PHẦN: CT449</w:t>
      </w:r>
    </w:p>
    <w:p w14:paraId="16EABCF9">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3419A5E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5D3F7FBB">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4655F7E5">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ĐỀ TÀI</w:t>
      </w:r>
    </w:p>
    <w:p w14:paraId="59D796A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XÂY DỰNG WEB QUẢN LÝ SÁCH</w:t>
      </w:r>
    </w:p>
    <w:p w14:paraId="2EED71A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p>
    <w:p w14:paraId="1ECACD4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tbl>
      <w:tblPr>
        <w:tblStyle w:val="111"/>
        <w:tblW w:w="0" w:type="auto"/>
        <w:tblInd w:w="18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80"/>
      </w:tblGrid>
      <w:tr w14:paraId="6F88E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5580" w:type="dxa"/>
          </w:tcPr>
          <w:p w14:paraId="77655EF7">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Sinh viên thực hiện</w:t>
            </w:r>
          </w:p>
        </w:tc>
      </w:tr>
      <w:tr w14:paraId="389314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5580" w:type="dxa"/>
          </w:tcPr>
          <w:p w14:paraId="7BF23EA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Họ tên: Lê Tuấn Đạt</w:t>
            </w:r>
          </w:p>
          <w:p w14:paraId="69CF458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MSSV: B2113328</w:t>
            </w:r>
          </w:p>
          <w:p w14:paraId="34A1071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Nhóm: 04</w:t>
            </w:r>
          </w:p>
        </w:tc>
      </w:tr>
    </w:tbl>
    <w:p w14:paraId="2E4FFCB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6FE1C1D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3BDD183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16634F0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p>
    <w:p w14:paraId="0ACB44A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p>
    <w:p w14:paraId="167F45D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Cần Thơ, ngày 22 tháng 11 năm 2024</w:t>
      </w:r>
    </w:p>
    <w:p w14:paraId="412FE53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sectPr>
          <w:headerReference r:id="rId3" w:type="default"/>
          <w:pgSz w:w="11906" w:h="16838"/>
          <w:pgMar w:top="1138" w:right="1138" w:bottom="1138"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rtlGutter w:val="0"/>
          <w:docGrid w:linePitch="360" w:charSpace="0"/>
        </w:sectPr>
      </w:pPr>
    </w:p>
    <w:p w14:paraId="0E68027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BỘ GIÁO DỤC VÀ ĐÀO TẠO</w:t>
      </w:r>
    </w:p>
    <w:p w14:paraId="2F69525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CẦN THƠ</w:t>
      </w:r>
    </w:p>
    <w:p w14:paraId="04970EC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CÔNG NGHỆ THÔNG TIN VÀ TRUYỀN THÔNG</w:t>
      </w:r>
    </w:p>
    <w:p w14:paraId="0D367B8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KHOA KHOA HỌC MÁY TÍNH</w:t>
      </w:r>
    </w:p>
    <w:p w14:paraId="7D1BCB99">
      <w:pPr>
        <w:keepNext w:val="0"/>
        <w:keepLines w:val="0"/>
        <w:pageBreakBefore w:val="0"/>
        <w:widowControl/>
        <w:kinsoku/>
        <w:wordWrap/>
        <w:overflowPunct/>
        <w:topLinePunct w:val="0"/>
        <w:autoSpaceDE/>
        <w:autoSpaceDN/>
        <w:bidi w:val="0"/>
        <w:adjustRightInd/>
        <w:snapToGrid/>
        <w:spacing w:line="360" w:lineRule="auto"/>
        <w:jc w:val="center"/>
        <w:textAlignment w:val="auto"/>
        <w:rPr>
          <w:b/>
          <w:sz w:val="26"/>
          <w:szCs w:val="26"/>
          <w:lang w:val="es-ES"/>
        </w:rPr>
      </w:pPr>
      <w:r>
        <w:rPr>
          <w:b/>
          <w:sz w:val="26"/>
          <w:szCs w:val="26"/>
          <w:lang w:val="es-ES"/>
        </w:rPr>
        <w:sym w:font="Wingdings" w:char="F09A"/>
      </w:r>
      <w:r>
        <w:rPr>
          <w:b/>
          <w:sz w:val="26"/>
          <w:szCs w:val="26"/>
          <w:lang w:val="es-ES"/>
        </w:rPr>
        <w:t xml:space="preserve"> </w:t>
      </w:r>
      <w:r>
        <w:rPr>
          <w:b/>
          <w:sz w:val="26"/>
          <w:szCs w:val="26"/>
          <w:lang w:val="es-ES"/>
        </w:rPr>
        <w:sym w:font="Wingdings" w:char="F026"/>
      </w:r>
      <w:r>
        <w:rPr>
          <w:b/>
          <w:sz w:val="26"/>
          <w:szCs w:val="26"/>
          <w:lang w:val="es-ES"/>
        </w:rPr>
        <w:t xml:space="preserve"> </w:t>
      </w:r>
      <w:r>
        <w:rPr>
          <w:b/>
          <w:sz w:val="26"/>
          <w:szCs w:val="26"/>
          <w:lang w:val="es-ES"/>
        </w:rPr>
        <w:sym w:font="Wingdings" w:char="F09B"/>
      </w:r>
    </w:p>
    <w:p w14:paraId="7FF2A47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2C4E129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sz w:val="26"/>
          <w:szCs w:val="26"/>
          <w:lang w:eastAsia="en-US"/>
        </w:rPr>
        <w:drawing>
          <wp:inline distT="0" distB="0" distL="0" distR="0">
            <wp:extent cx="1748790" cy="155638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40BAD23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1E6063C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4381CE6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HỌC PHẦN: PHÁT TRIỂN ỨNG DỤNG WEB</w:t>
      </w:r>
    </w:p>
    <w:p w14:paraId="36DF799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MÃ HỌC PHẦN: CT449</w:t>
      </w:r>
    </w:p>
    <w:p w14:paraId="357ED80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5D23435F">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1CA5B0E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ĐỀ TÀI</w:t>
      </w:r>
    </w:p>
    <w:p w14:paraId="1D2D7F74">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XÂY DỰNG WEB QUẢN LÝ MƯỢN SÁCH</w:t>
      </w:r>
    </w:p>
    <w:p w14:paraId="0B237DC1">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p>
    <w:p w14:paraId="1C6F941C">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tbl>
      <w:tblPr>
        <w:tblStyle w:val="1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97"/>
        <w:gridCol w:w="3990"/>
      </w:tblGrid>
      <w:tr w14:paraId="137693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3697" w:type="dxa"/>
          </w:tcPr>
          <w:p w14:paraId="0F8594F4">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Giảng viên hướng dẫn:</w:t>
            </w:r>
          </w:p>
        </w:tc>
        <w:tc>
          <w:tcPr>
            <w:tcW w:w="3990" w:type="dxa"/>
          </w:tcPr>
          <w:p w14:paraId="4D278AE7">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Sinh viên thực hiện</w:t>
            </w:r>
          </w:p>
        </w:tc>
      </w:tr>
      <w:tr w14:paraId="193A0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jc w:val="center"/>
        </w:trPr>
        <w:tc>
          <w:tcPr>
            <w:tcW w:w="3697" w:type="dxa"/>
          </w:tcPr>
          <w:p w14:paraId="12372C1A">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ThS. Nguyễn Minh Trung</w:t>
            </w:r>
          </w:p>
        </w:tc>
        <w:tc>
          <w:tcPr>
            <w:tcW w:w="3990" w:type="dxa"/>
          </w:tcPr>
          <w:p w14:paraId="37127573">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Họ tên: Lê Tuấn Đạt</w:t>
            </w:r>
          </w:p>
          <w:p w14:paraId="778C40F6">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MSSV: B2113328</w:t>
            </w:r>
          </w:p>
          <w:p w14:paraId="40A714F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Nhóm: 04</w:t>
            </w:r>
          </w:p>
        </w:tc>
      </w:tr>
    </w:tbl>
    <w:p w14:paraId="39F5F94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6836A32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37E94AC8">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72BF4EF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p>
    <w:p w14:paraId="0CE6A59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p>
    <w:p w14:paraId="47EB7E52">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Cần Thơ, ngày 22 tháng 11 năm 2024</w:t>
      </w:r>
    </w:p>
    <w:p w14:paraId="66DF66E6">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sectPr>
          <w:footerReference r:id="rId4" w:type="default"/>
          <w:pgSz w:w="11906" w:h="16838"/>
          <w:pgMar w:top="1134" w:right="1134" w:bottom="1134" w:left="1701" w:header="720" w:footer="720" w:gutter="0"/>
          <w:pgBorders w:display="firstPage">
            <w:top w:val="none" w:sz="0" w:space="0"/>
            <w:left w:val="none" w:sz="0" w:space="0"/>
            <w:bottom w:val="none" w:sz="0" w:space="0"/>
            <w:right w:val="none" w:sz="0" w:space="0"/>
          </w:pgBorders>
          <w:pgNumType w:start="1"/>
          <w:cols w:space="0" w:num="1"/>
          <w:rtlGutter w:val="0"/>
          <w:docGrid w:linePitch="360" w:charSpace="0"/>
        </w:sectPr>
      </w:pPr>
    </w:p>
    <w:p w14:paraId="167857A1">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LỜI CẢM ƠN</w:t>
      </w:r>
    </w:p>
    <w:p w14:paraId="5E26C3F7">
      <w:pPr>
        <w:keepNext w:val="0"/>
        <w:keepLines w:val="0"/>
        <w:pageBreakBefore w:val="0"/>
        <w:widowControl/>
        <w:tabs>
          <w:tab w:val="left" w:pos="600"/>
        </w:tabs>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p>
    <w:p w14:paraId="2290A888">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Để hoàn thành được bài báo cáo này, đầu tiên cho em gửi một lời cảm ơn chân thành đến với tất cả các giảng viên của Trường Công nghệ thông tin và Truyền thông đã tận tình giảng dạy, chỉ bảo để em có kiến thức cơ bản, những kỹ năng lập trình vững chắc để hôm nay em có thể hoàn thành tốt bài báo cáo này.</w:t>
      </w:r>
    </w:p>
    <w:p w14:paraId="3054FB62">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4A15CD0E">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Đặc biệt, xin gửi đến thầy ThS. Nguyễn Minh Trung một lời cảm ơn sâu sắc vì đã hỗ trợ và tận tình giúp đỡ em trong quá trình làm đề tài. Những lời góp ý cũng như nhắc nhở đã giúp em có thêm nhiều ý tưởng cũng như điều chỉnh sai sót của mình.</w:t>
      </w:r>
    </w:p>
    <w:p w14:paraId="06795674">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015E54AC">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Một lần nữa, em xin cảm ơn thầy cô, bạn bè, gia đình, … đã tận tình động viên, giúp đỡ cho em những lời góp ý hữu ích trong suốt quá trình học tập và thực hiện đề tài.</w:t>
      </w:r>
    </w:p>
    <w:p w14:paraId="7C02FDF4">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14:paraId="72921FDA">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Dù đã hoàn thành xong đề tài nhưng sẽ không tránh khỏi những sai sót. Mong thầy có thể thông cảm và cho em những góp ý chân thành.</w:t>
      </w:r>
    </w:p>
    <w:p w14:paraId="4A4A2BDC">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14:paraId="5B7A79AC">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Em xin chân thành cảm ơn.</w:t>
      </w:r>
    </w:p>
    <w:p w14:paraId="1F2C87F9">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4"/>
      </w:tblGrid>
      <w:tr w14:paraId="51306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Pr>
          <w:p w14:paraId="489EFD4E">
            <w:pPr>
              <w:keepNext w:val="0"/>
              <w:keepLines w:val="0"/>
              <w:pageBreakBefore w:val="0"/>
              <w:widowControl/>
              <w:tabs>
                <w:tab w:val="left" w:pos="6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vertAlign w:val="baseline"/>
                <w:lang w:val="en-US"/>
              </w:rPr>
            </w:pPr>
          </w:p>
        </w:tc>
        <w:tc>
          <w:tcPr>
            <w:tcW w:w="4644" w:type="dxa"/>
          </w:tcPr>
          <w:p w14:paraId="44B15338">
            <w:pPr>
              <w:keepNext w:val="0"/>
              <w:keepLines w:val="0"/>
              <w:pageBreakBefore w:val="0"/>
              <w:widowControl/>
              <w:tabs>
                <w:tab w:val="left" w:pos="6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Cần Thơ, ngày 22 tháng 11 năm 2024</w:t>
            </w:r>
          </w:p>
          <w:p w14:paraId="1E2CABFC">
            <w:pPr>
              <w:keepNext w:val="0"/>
              <w:keepLines w:val="0"/>
              <w:pageBreakBefore w:val="0"/>
              <w:widowControl/>
              <w:tabs>
                <w:tab w:val="left" w:pos="6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Sinh viên thực hiện</w:t>
            </w:r>
          </w:p>
          <w:p w14:paraId="4652AC06">
            <w:pPr>
              <w:keepNext w:val="0"/>
              <w:keepLines w:val="0"/>
              <w:pageBreakBefore w:val="0"/>
              <w:widowControl/>
              <w:tabs>
                <w:tab w:val="left" w:pos="6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p>
          <w:p w14:paraId="38B36214">
            <w:pPr>
              <w:keepNext w:val="0"/>
              <w:keepLines w:val="0"/>
              <w:pageBreakBefore w:val="0"/>
              <w:widowControl/>
              <w:tabs>
                <w:tab w:val="left" w:pos="6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p>
          <w:p w14:paraId="62C7E92F">
            <w:pPr>
              <w:keepNext w:val="0"/>
              <w:keepLines w:val="0"/>
              <w:pageBreakBefore w:val="0"/>
              <w:widowControl/>
              <w:tabs>
                <w:tab w:val="left" w:pos="6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Lê Tuấn Đạt</w:t>
            </w:r>
          </w:p>
        </w:tc>
      </w:tr>
    </w:tbl>
    <w:p w14:paraId="6932ECF0">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sectPr>
          <w:footerReference r:id="rId5" w:type="default"/>
          <w:pgSz w:w="11906" w:h="16838"/>
          <w:pgMar w:top="1134" w:right="1134" w:bottom="1134" w:left="1701" w:header="720" w:footer="720" w:gutter="0"/>
          <w:pgBorders w:display="firstPage">
            <w:top w:val="none" w:sz="0" w:space="0"/>
            <w:left w:val="none" w:sz="0" w:space="0"/>
            <w:bottom w:val="none" w:sz="0" w:space="0"/>
            <w:right w:val="none" w:sz="0" w:space="0"/>
          </w:pgBorders>
          <w:cols w:space="0" w:num="1"/>
          <w:rtlGutter w:val="0"/>
          <w:docGrid w:linePitch="360" w:charSpace="0"/>
        </w:sectPr>
      </w:pPr>
    </w:p>
    <w:p w14:paraId="057B9BAE">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MỤC LỤC</w:t>
      </w:r>
    </w:p>
    <w:sdt>
      <w:sdtPr>
        <w:rPr>
          <w:rFonts w:ascii="SimSun" w:hAnsi="SimSun" w:eastAsia="SimSun" w:cstheme="minorBidi"/>
          <w:sz w:val="21"/>
          <w:lang w:val="en-US" w:eastAsia="zh-CN" w:bidi="ar-SA"/>
        </w:rPr>
        <w:id w:val="147469913"/>
        <w15:color w:val="DBDBDB"/>
        <w:docPartObj>
          <w:docPartGallery w:val="Table of Contents"/>
          <w:docPartUnique/>
        </w:docPartObj>
      </w:sdtPr>
      <w:sdtContent>
        <w:p w14:paraId="6C798BD7">
          <w:pPr>
            <w:spacing w:before="0" w:beforeLines="0" w:after="0" w:afterLines="0" w:line="240" w:lineRule="auto"/>
            <w:ind w:left="0" w:leftChars="0" w:right="0" w:rightChars="0" w:firstLine="0" w:firstLineChars="0"/>
            <w:jc w:val="center"/>
          </w:pPr>
        </w:p>
        <w:p w14:paraId="41818738">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fldChar w:fldCharType="begin"/>
          </w:r>
          <w:r>
            <w:instrText xml:space="preserve">TOC \o "1-3" \h \u </w:instrText>
          </w:r>
          <w:r>
            <w:fldChar w:fldCharType="separate"/>
          </w:r>
          <w:r>
            <w:rPr>
              <w:b/>
              <w:bCs/>
              <w:sz w:val="26"/>
              <w:szCs w:val="26"/>
            </w:rPr>
            <w:fldChar w:fldCharType="begin"/>
          </w:r>
          <w:r>
            <w:rPr>
              <w:b/>
              <w:bCs/>
              <w:sz w:val="26"/>
              <w:szCs w:val="26"/>
            </w:rPr>
            <w:instrText xml:space="preserve"> HYPERLINK \l _Toc4885 </w:instrText>
          </w:r>
          <w:r>
            <w:rPr>
              <w:b/>
              <w:bCs/>
              <w:sz w:val="26"/>
              <w:szCs w:val="26"/>
            </w:rPr>
            <w:fldChar w:fldCharType="separate"/>
          </w:r>
          <w:r>
            <w:rPr>
              <w:rFonts w:hint="default" w:ascii="Times New Roman" w:hAnsi="Times New Roman" w:cs="Times New Roman"/>
              <w:b/>
              <w:bCs/>
              <w:sz w:val="26"/>
              <w:szCs w:val="26"/>
              <w:lang w:val="en-US"/>
            </w:rPr>
            <w:t>DANH MỤC HÌNH</w:t>
          </w:r>
          <w:r>
            <w:rPr>
              <w:b/>
              <w:bCs/>
              <w:sz w:val="26"/>
              <w:szCs w:val="26"/>
            </w:rPr>
            <w:tab/>
          </w:r>
          <w:r>
            <w:rPr>
              <w:b/>
              <w:bCs/>
              <w:sz w:val="26"/>
              <w:szCs w:val="26"/>
            </w:rPr>
            <w:fldChar w:fldCharType="begin"/>
          </w:r>
          <w:r>
            <w:rPr>
              <w:b/>
              <w:bCs/>
              <w:sz w:val="26"/>
              <w:szCs w:val="26"/>
            </w:rPr>
            <w:instrText xml:space="preserve"> PAGEREF _Toc4885 \h </w:instrText>
          </w:r>
          <w:r>
            <w:rPr>
              <w:b/>
              <w:bCs/>
              <w:sz w:val="26"/>
              <w:szCs w:val="26"/>
            </w:rPr>
            <w:fldChar w:fldCharType="separate"/>
          </w:r>
          <w:r>
            <w:rPr>
              <w:b/>
              <w:bCs/>
              <w:sz w:val="26"/>
              <w:szCs w:val="26"/>
            </w:rPr>
            <w:t>3</w:t>
          </w:r>
          <w:r>
            <w:rPr>
              <w:b/>
              <w:bCs/>
              <w:sz w:val="26"/>
              <w:szCs w:val="26"/>
            </w:rPr>
            <w:fldChar w:fldCharType="end"/>
          </w:r>
          <w:r>
            <w:rPr>
              <w:b/>
              <w:bCs/>
              <w:sz w:val="26"/>
              <w:szCs w:val="26"/>
            </w:rPr>
            <w:fldChar w:fldCharType="end"/>
          </w:r>
        </w:p>
        <w:p w14:paraId="043014FF">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_Toc16106 </w:instrText>
          </w:r>
          <w:r>
            <w:rPr>
              <w:b/>
              <w:bCs/>
              <w:sz w:val="26"/>
              <w:szCs w:val="26"/>
            </w:rPr>
            <w:fldChar w:fldCharType="separate"/>
          </w:r>
          <w:r>
            <w:rPr>
              <w:rFonts w:hint="default" w:ascii="Times New Roman" w:hAnsi="Times New Roman" w:cs="Times New Roman"/>
              <w:b/>
              <w:bCs/>
              <w:sz w:val="26"/>
              <w:szCs w:val="26"/>
              <w:lang w:val="en-US"/>
            </w:rPr>
            <w:t>DANH MỤC BẢNG</w:t>
          </w:r>
          <w:r>
            <w:rPr>
              <w:b/>
              <w:bCs/>
              <w:sz w:val="26"/>
              <w:szCs w:val="26"/>
            </w:rPr>
            <w:tab/>
          </w:r>
          <w:r>
            <w:rPr>
              <w:b/>
              <w:bCs/>
              <w:sz w:val="26"/>
              <w:szCs w:val="26"/>
            </w:rPr>
            <w:fldChar w:fldCharType="begin"/>
          </w:r>
          <w:r>
            <w:rPr>
              <w:b/>
              <w:bCs/>
              <w:sz w:val="26"/>
              <w:szCs w:val="26"/>
            </w:rPr>
            <w:instrText xml:space="preserve"> PAGEREF _Toc16106 \h </w:instrText>
          </w:r>
          <w:r>
            <w:rPr>
              <w:b/>
              <w:bCs/>
              <w:sz w:val="26"/>
              <w:szCs w:val="26"/>
            </w:rPr>
            <w:fldChar w:fldCharType="separate"/>
          </w:r>
          <w:r>
            <w:rPr>
              <w:b/>
              <w:bCs/>
              <w:sz w:val="26"/>
              <w:szCs w:val="26"/>
            </w:rPr>
            <w:t>5</w:t>
          </w:r>
          <w:r>
            <w:rPr>
              <w:b/>
              <w:bCs/>
              <w:sz w:val="26"/>
              <w:szCs w:val="26"/>
            </w:rPr>
            <w:fldChar w:fldCharType="end"/>
          </w:r>
          <w:r>
            <w:rPr>
              <w:b/>
              <w:bCs/>
              <w:sz w:val="26"/>
              <w:szCs w:val="26"/>
            </w:rPr>
            <w:fldChar w:fldCharType="end"/>
          </w:r>
        </w:p>
        <w:p w14:paraId="019A7F68">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_Toc7198 </w:instrText>
          </w:r>
          <w:r>
            <w:rPr>
              <w:b/>
              <w:bCs/>
              <w:sz w:val="26"/>
              <w:szCs w:val="26"/>
            </w:rPr>
            <w:fldChar w:fldCharType="separate"/>
          </w:r>
          <w:r>
            <w:rPr>
              <w:rFonts w:hint="default"/>
              <w:b/>
              <w:bCs/>
              <w:sz w:val="26"/>
              <w:szCs w:val="26"/>
              <w:lang w:val="en-US"/>
            </w:rPr>
            <w:t>CHƯƠNG 1: GIỚI THIỆU</w:t>
          </w:r>
          <w:r>
            <w:rPr>
              <w:b/>
              <w:bCs/>
              <w:sz w:val="26"/>
              <w:szCs w:val="26"/>
            </w:rPr>
            <w:tab/>
          </w:r>
          <w:r>
            <w:rPr>
              <w:b/>
              <w:bCs/>
              <w:sz w:val="26"/>
              <w:szCs w:val="26"/>
            </w:rPr>
            <w:fldChar w:fldCharType="begin"/>
          </w:r>
          <w:r>
            <w:rPr>
              <w:b/>
              <w:bCs/>
              <w:sz w:val="26"/>
              <w:szCs w:val="26"/>
            </w:rPr>
            <w:instrText xml:space="preserve"> PAGEREF _Toc7198 \h </w:instrText>
          </w:r>
          <w:r>
            <w:rPr>
              <w:b/>
              <w:bCs/>
              <w:sz w:val="26"/>
              <w:szCs w:val="26"/>
            </w:rPr>
            <w:fldChar w:fldCharType="separate"/>
          </w:r>
          <w:r>
            <w:rPr>
              <w:b/>
              <w:bCs/>
              <w:sz w:val="26"/>
              <w:szCs w:val="26"/>
            </w:rPr>
            <w:t>6</w:t>
          </w:r>
          <w:r>
            <w:rPr>
              <w:b/>
              <w:bCs/>
              <w:sz w:val="26"/>
              <w:szCs w:val="26"/>
            </w:rPr>
            <w:fldChar w:fldCharType="end"/>
          </w:r>
          <w:r>
            <w:rPr>
              <w:b/>
              <w:bCs/>
              <w:sz w:val="26"/>
              <w:szCs w:val="26"/>
            </w:rPr>
            <w:fldChar w:fldCharType="end"/>
          </w:r>
        </w:p>
        <w:p w14:paraId="60574562">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_Toc856 </w:instrText>
          </w:r>
          <w:r>
            <w:rPr>
              <w:b/>
              <w:bCs/>
              <w:sz w:val="26"/>
              <w:szCs w:val="26"/>
            </w:rPr>
            <w:fldChar w:fldCharType="separate"/>
          </w:r>
          <w:r>
            <w:rPr>
              <w:rFonts w:hint="default"/>
              <w:b/>
              <w:bCs/>
              <w:sz w:val="26"/>
              <w:szCs w:val="26"/>
              <w:lang w:val="en-US"/>
            </w:rPr>
            <w:t>1. Đặt vấn đề:</w:t>
          </w:r>
          <w:r>
            <w:rPr>
              <w:b/>
              <w:bCs/>
              <w:sz w:val="26"/>
              <w:szCs w:val="26"/>
            </w:rPr>
            <w:tab/>
          </w:r>
          <w:r>
            <w:rPr>
              <w:b/>
              <w:bCs/>
              <w:sz w:val="26"/>
              <w:szCs w:val="26"/>
            </w:rPr>
            <w:fldChar w:fldCharType="begin"/>
          </w:r>
          <w:r>
            <w:rPr>
              <w:b/>
              <w:bCs/>
              <w:sz w:val="26"/>
              <w:szCs w:val="26"/>
            </w:rPr>
            <w:instrText xml:space="preserve"> PAGEREF _Toc856 \h </w:instrText>
          </w:r>
          <w:r>
            <w:rPr>
              <w:b/>
              <w:bCs/>
              <w:sz w:val="26"/>
              <w:szCs w:val="26"/>
            </w:rPr>
            <w:fldChar w:fldCharType="separate"/>
          </w:r>
          <w:r>
            <w:rPr>
              <w:b/>
              <w:bCs/>
              <w:sz w:val="26"/>
              <w:szCs w:val="26"/>
            </w:rPr>
            <w:t>6</w:t>
          </w:r>
          <w:r>
            <w:rPr>
              <w:b/>
              <w:bCs/>
              <w:sz w:val="26"/>
              <w:szCs w:val="26"/>
            </w:rPr>
            <w:fldChar w:fldCharType="end"/>
          </w:r>
          <w:r>
            <w:rPr>
              <w:b/>
              <w:bCs/>
              <w:sz w:val="26"/>
              <w:szCs w:val="26"/>
            </w:rPr>
            <w:fldChar w:fldCharType="end"/>
          </w:r>
        </w:p>
        <w:p w14:paraId="13461B7B">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_Toc11865 </w:instrText>
          </w:r>
          <w:r>
            <w:rPr>
              <w:b/>
              <w:bCs/>
              <w:sz w:val="26"/>
              <w:szCs w:val="26"/>
            </w:rPr>
            <w:fldChar w:fldCharType="separate"/>
          </w:r>
          <w:r>
            <w:rPr>
              <w:rFonts w:hint="default"/>
              <w:b/>
              <w:bCs/>
              <w:sz w:val="26"/>
              <w:szCs w:val="26"/>
              <w:lang w:val="en-US"/>
            </w:rPr>
            <w:t>2. Mục tiêu đề tài:</w:t>
          </w:r>
          <w:r>
            <w:rPr>
              <w:b/>
              <w:bCs/>
              <w:sz w:val="26"/>
              <w:szCs w:val="26"/>
            </w:rPr>
            <w:tab/>
          </w:r>
          <w:r>
            <w:rPr>
              <w:b/>
              <w:bCs/>
              <w:sz w:val="26"/>
              <w:szCs w:val="26"/>
            </w:rPr>
            <w:fldChar w:fldCharType="begin"/>
          </w:r>
          <w:r>
            <w:rPr>
              <w:b/>
              <w:bCs/>
              <w:sz w:val="26"/>
              <w:szCs w:val="26"/>
            </w:rPr>
            <w:instrText xml:space="preserve"> PAGEREF _Toc11865 \h </w:instrText>
          </w:r>
          <w:r>
            <w:rPr>
              <w:b/>
              <w:bCs/>
              <w:sz w:val="26"/>
              <w:szCs w:val="26"/>
            </w:rPr>
            <w:fldChar w:fldCharType="separate"/>
          </w:r>
          <w:r>
            <w:rPr>
              <w:b/>
              <w:bCs/>
              <w:sz w:val="26"/>
              <w:szCs w:val="26"/>
            </w:rPr>
            <w:t>6</w:t>
          </w:r>
          <w:r>
            <w:rPr>
              <w:b/>
              <w:bCs/>
              <w:sz w:val="26"/>
              <w:szCs w:val="26"/>
            </w:rPr>
            <w:fldChar w:fldCharType="end"/>
          </w:r>
          <w:r>
            <w:rPr>
              <w:b/>
              <w:bCs/>
              <w:sz w:val="26"/>
              <w:szCs w:val="26"/>
            </w:rPr>
            <w:fldChar w:fldCharType="end"/>
          </w:r>
        </w:p>
        <w:p w14:paraId="0FCAAECE">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_Toc13241 </w:instrText>
          </w:r>
          <w:r>
            <w:rPr>
              <w:b/>
              <w:bCs/>
              <w:sz w:val="26"/>
              <w:szCs w:val="26"/>
            </w:rPr>
            <w:fldChar w:fldCharType="separate"/>
          </w:r>
          <w:r>
            <w:rPr>
              <w:rFonts w:hint="default"/>
              <w:b/>
              <w:bCs/>
              <w:sz w:val="26"/>
              <w:szCs w:val="26"/>
              <w:lang w:val="en-US"/>
            </w:rPr>
            <w:t>3. Đối tượng và phạm vi nghiên cứu:</w:t>
          </w:r>
          <w:r>
            <w:rPr>
              <w:b/>
              <w:bCs/>
              <w:sz w:val="26"/>
              <w:szCs w:val="26"/>
            </w:rPr>
            <w:tab/>
          </w:r>
          <w:r>
            <w:rPr>
              <w:b/>
              <w:bCs/>
              <w:sz w:val="26"/>
              <w:szCs w:val="26"/>
            </w:rPr>
            <w:fldChar w:fldCharType="begin"/>
          </w:r>
          <w:r>
            <w:rPr>
              <w:b/>
              <w:bCs/>
              <w:sz w:val="26"/>
              <w:szCs w:val="26"/>
            </w:rPr>
            <w:instrText xml:space="preserve"> PAGEREF _Toc13241 \h </w:instrText>
          </w:r>
          <w:r>
            <w:rPr>
              <w:b/>
              <w:bCs/>
              <w:sz w:val="26"/>
              <w:szCs w:val="26"/>
            </w:rPr>
            <w:fldChar w:fldCharType="separate"/>
          </w:r>
          <w:r>
            <w:rPr>
              <w:b/>
              <w:bCs/>
              <w:sz w:val="26"/>
              <w:szCs w:val="26"/>
            </w:rPr>
            <w:t>6</w:t>
          </w:r>
          <w:r>
            <w:rPr>
              <w:b/>
              <w:bCs/>
              <w:sz w:val="26"/>
              <w:szCs w:val="26"/>
            </w:rPr>
            <w:fldChar w:fldCharType="end"/>
          </w:r>
          <w:r>
            <w:rPr>
              <w:b/>
              <w:bCs/>
              <w:sz w:val="26"/>
              <w:szCs w:val="26"/>
            </w:rPr>
            <w:fldChar w:fldCharType="end"/>
          </w:r>
        </w:p>
        <w:p w14:paraId="66A7BE56">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_Toc22306 </w:instrText>
          </w:r>
          <w:r>
            <w:rPr>
              <w:b/>
              <w:bCs/>
              <w:sz w:val="26"/>
              <w:szCs w:val="26"/>
            </w:rPr>
            <w:fldChar w:fldCharType="separate"/>
          </w:r>
          <w:r>
            <w:rPr>
              <w:rFonts w:hint="default"/>
              <w:b/>
              <w:bCs/>
              <w:sz w:val="26"/>
              <w:szCs w:val="26"/>
              <w:lang w:val="en-US"/>
            </w:rPr>
            <w:t>4. Phương pháp nghiên cứu:</w:t>
          </w:r>
          <w:r>
            <w:rPr>
              <w:b/>
              <w:bCs/>
              <w:sz w:val="26"/>
              <w:szCs w:val="26"/>
            </w:rPr>
            <w:tab/>
          </w:r>
          <w:r>
            <w:rPr>
              <w:b/>
              <w:bCs/>
              <w:sz w:val="26"/>
              <w:szCs w:val="26"/>
            </w:rPr>
            <w:fldChar w:fldCharType="begin"/>
          </w:r>
          <w:r>
            <w:rPr>
              <w:b/>
              <w:bCs/>
              <w:sz w:val="26"/>
              <w:szCs w:val="26"/>
            </w:rPr>
            <w:instrText xml:space="preserve"> PAGEREF _Toc22306 \h </w:instrText>
          </w:r>
          <w:r>
            <w:rPr>
              <w:b/>
              <w:bCs/>
              <w:sz w:val="26"/>
              <w:szCs w:val="26"/>
            </w:rPr>
            <w:fldChar w:fldCharType="separate"/>
          </w:r>
          <w:r>
            <w:rPr>
              <w:b/>
              <w:bCs/>
              <w:sz w:val="26"/>
              <w:szCs w:val="26"/>
            </w:rPr>
            <w:t>7</w:t>
          </w:r>
          <w:r>
            <w:rPr>
              <w:b/>
              <w:bCs/>
              <w:sz w:val="26"/>
              <w:szCs w:val="26"/>
            </w:rPr>
            <w:fldChar w:fldCharType="end"/>
          </w:r>
          <w:r>
            <w:rPr>
              <w:b/>
              <w:bCs/>
              <w:sz w:val="26"/>
              <w:szCs w:val="26"/>
            </w:rPr>
            <w:fldChar w:fldCharType="end"/>
          </w:r>
        </w:p>
        <w:p w14:paraId="22CF4A49">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_Toc15929 </w:instrText>
          </w:r>
          <w:r>
            <w:rPr>
              <w:b/>
              <w:bCs/>
              <w:sz w:val="26"/>
              <w:szCs w:val="26"/>
            </w:rPr>
            <w:fldChar w:fldCharType="separate"/>
          </w:r>
          <w:r>
            <w:rPr>
              <w:rFonts w:hint="default"/>
              <w:b/>
              <w:bCs/>
              <w:sz w:val="26"/>
              <w:szCs w:val="26"/>
              <w:lang w:val="en-US"/>
            </w:rPr>
            <w:t>5. Các chức năng chính:</w:t>
          </w:r>
          <w:r>
            <w:rPr>
              <w:b/>
              <w:bCs/>
              <w:sz w:val="26"/>
              <w:szCs w:val="26"/>
            </w:rPr>
            <w:tab/>
          </w:r>
          <w:r>
            <w:rPr>
              <w:b/>
              <w:bCs/>
              <w:sz w:val="26"/>
              <w:szCs w:val="26"/>
            </w:rPr>
            <w:fldChar w:fldCharType="begin"/>
          </w:r>
          <w:r>
            <w:rPr>
              <w:b/>
              <w:bCs/>
              <w:sz w:val="26"/>
              <w:szCs w:val="26"/>
            </w:rPr>
            <w:instrText xml:space="preserve"> PAGEREF _Toc15929 \h </w:instrText>
          </w:r>
          <w:r>
            <w:rPr>
              <w:b/>
              <w:bCs/>
              <w:sz w:val="26"/>
              <w:szCs w:val="26"/>
            </w:rPr>
            <w:fldChar w:fldCharType="separate"/>
          </w:r>
          <w:r>
            <w:rPr>
              <w:b/>
              <w:bCs/>
              <w:sz w:val="26"/>
              <w:szCs w:val="26"/>
            </w:rPr>
            <w:t>7</w:t>
          </w:r>
          <w:r>
            <w:rPr>
              <w:b/>
              <w:bCs/>
              <w:sz w:val="26"/>
              <w:szCs w:val="26"/>
            </w:rPr>
            <w:fldChar w:fldCharType="end"/>
          </w:r>
          <w:r>
            <w:rPr>
              <w:b/>
              <w:bCs/>
              <w:sz w:val="26"/>
              <w:szCs w:val="26"/>
            </w:rPr>
            <w:fldChar w:fldCharType="end"/>
          </w:r>
        </w:p>
        <w:p w14:paraId="6136A471">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_Toc25339 </w:instrText>
          </w:r>
          <w:r>
            <w:rPr>
              <w:b/>
              <w:bCs/>
              <w:sz w:val="26"/>
              <w:szCs w:val="26"/>
            </w:rPr>
            <w:fldChar w:fldCharType="separate"/>
          </w:r>
          <w:r>
            <w:rPr>
              <w:rFonts w:hint="default"/>
              <w:b/>
              <w:bCs/>
              <w:sz w:val="26"/>
              <w:szCs w:val="26"/>
              <w:lang w:val="en-US"/>
            </w:rPr>
            <w:t>CHƯƠNG 2: ĐẶC TẢ YÊU CẦU</w:t>
          </w:r>
          <w:r>
            <w:rPr>
              <w:b/>
              <w:bCs/>
              <w:sz w:val="26"/>
              <w:szCs w:val="26"/>
            </w:rPr>
            <w:tab/>
          </w:r>
          <w:r>
            <w:rPr>
              <w:b/>
              <w:bCs/>
              <w:sz w:val="26"/>
              <w:szCs w:val="26"/>
            </w:rPr>
            <w:fldChar w:fldCharType="begin"/>
          </w:r>
          <w:r>
            <w:rPr>
              <w:b/>
              <w:bCs/>
              <w:sz w:val="26"/>
              <w:szCs w:val="26"/>
            </w:rPr>
            <w:instrText xml:space="preserve"> PAGEREF _Toc25339 \h </w:instrText>
          </w:r>
          <w:r>
            <w:rPr>
              <w:b/>
              <w:bCs/>
              <w:sz w:val="26"/>
              <w:szCs w:val="26"/>
            </w:rPr>
            <w:fldChar w:fldCharType="separate"/>
          </w:r>
          <w:r>
            <w:rPr>
              <w:b/>
              <w:bCs/>
              <w:sz w:val="26"/>
              <w:szCs w:val="26"/>
            </w:rPr>
            <w:t>8</w:t>
          </w:r>
          <w:r>
            <w:rPr>
              <w:b/>
              <w:bCs/>
              <w:sz w:val="26"/>
              <w:szCs w:val="26"/>
            </w:rPr>
            <w:fldChar w:fldCharType="end"/>
          </w:r>
          <w:r>
            <w:rPr>
              <w:b/>
              <w:bCs/>
              <w:sz w:val="26"/>
              <w:szCs w:val="26"/>
            </w:rPr>
            <w:fldChar w:fldCharType="end"/>
          </w:r>
        </w:p>
        <w:p w14:paraId="77F974C1">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_Toc29085 </w:instrText>
          </w:r>
          <w:r>
            <w:rPr>
              <w:b/>
              <w:bCs/>
              <w:sz w:val="26"/>
              <w:szCs w:val="26"/>
            </w:rPr>
            <w:fldChar w:fldCharType="separate"/>
          </w:r>
          <w:r>
            <w:rPr>
              <w:rFonts w:hint="default"/>
              <w:b/>
              <w:bCs/>
              <w:sz w:val="26"/>
              <w:szCs w:val="26"/>
              <w:lang w:val="en-US"/>
            </w:rPr>
            <w:t>1. Mô tả bài toán:</w:t>
          </w:r>
          <w:r>
            <w:rPr>
              <w:b/>
              <w:bCs/>
              <w:sz w:val="26"/>
              <w:szCs w:val="26"/>
            </w:rPr>
            <w:tab/>
          </w:r>
          <w:r>
            <w:rPr>
              <w:b/>
              <w:bCs/>
              <w:sz w:val="26"/>
              <w:szCs w:val="26"/>
            </w:rPr>
            <w:fldChar w:fldCharType="begin"/>
          </w:r>
          <w:r>
            <w:rPr>
              <w:b/>
              <w:bCs/>
              <w:sz w:val="26"/>
              <w:szCs w:val="26"/>
            </w:rPr>
            <w:instrText xml:space="preserve"> PAGEREF _Toc29085 \h </w:instrText>
          </w:r>
          <w:r>
            <w:rPr>
              <w:b/>
              <w:bCs/>
              <w:sz w:val="26"/>
              <w:szCs w:val="26"/>
            </w:rPr>
            <w:fldChar w:fldCharType="separate"/>
          </w:r>
          <w:r>
            <w:rPr>
              <w:b/>
              <w:bCs/>
              <w:sz w:val="26"/>
              <w:szCs w:val="26"/>
            </w:rPr>
            <w:t>8</w:t>
          </w:r>
          <w:r>
            <w:rPr>
              <w:b/>
              <w:bCs/>
              <w:sz w:val="26"/>
              <w:szCs w:val="26"/>
            </w:rPr>
            <w:fldChar w:fldCharType="end"/>
          </w:r>
          <w:r>
            <w:rPr>
              <w:b/>
              <w:bCs/>
              <w:sz w:val="26"/>
              <w:szCs w:val="26"/>
            </w:rPr>
            <w:fldChar w:fldCharType="end"/>
          </w:r>
        </w:p>
        <w:p w14:paraId="4CA70FBC">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_Toc3451 </w:instrText>
          </w:r>
          <w:r>
            <w:rPr>
              <w:b/>
              <w:bCs/>
              <w:sz w:val="26"/>
              <w:szCs w:val="26"/>
            </w:rPr>
            <w:fldChar w:fldCharType="separate"/>
          </w:r>
          <w:r>
            <w:rPr>
              <w:rFonts w:hint="default"/>
              <w:b/>
              <w:bCs/>
              <w:sz w:val="26"/>
              <w:szCs w:val="26"/>
              <w:lang w:val="en-US"/>
            </w:rPr>
            <w:t>2. Yêu cầu bài toán:</w:t>
          </w:r>
          <w:r>
            <w:rPr>
              <w:b/>
              <w:bCs/>
              <w:sz w:val="26"/>
              <w:szCs w:val="26"/>
            </w:rPr>
            <w:tab/>
          </w:r>
          <w:r>
            <w:rPr>
              <w:b/>
              <w:bCs/>
              <w:sz w:val="26"/>
              <w:szCs w:val="26"/>
            </w:rPr>
            <w:fldChar w:fldCharType="begin"/>
          </w:r>
          <w:r>
            <w:rPr>
              <w:b/>
              <w:bCs/>
              <w:sz w:val="26"/>
              <w:szCs w:val="26"/>
            </w:rPr>
            <w:instrText xml:space="preserve"> PAGEREF _Toc3451 \h </w:instrText>
          </w:r>
          <w:r>
            <w:rPr>
              <w:b/>
              <w:bCs/>
              <w:sz w:val="26"/>
              <w:szCs w:val="26"/>
            </w:rPr>
            <w:fldChar w:fldCharType="separate"/>
          </w:r>
          <w:r>
            <w:rPr>
              <w:b/>
              <w:bCs/>
              <w:sz w:val="26"/>
              <w:szCs w:val="26"/>
            </w:rPr>
            <w:t>8</w:t>
          </w:r>
          <w:r>
            <w:rPr>
              <w:b/>
              <w:bCs/>
              <w:sz w:val="26"/>
              <w:szCs w:val="26"/>
            </w:rPr>
            <w:fldChar w:fldCharType="end"/>
          </w:r>
          <w:r>
            <w:rPr>
              <w:b/>
              <w:bCs/>
              <w:sz w:val="26"/>
              <w:szCs w:val="26"/>
            </w:rPr>
            <w:fldChar w:fldCharType="end"/>
          </w:r>
        </w:p>
        <w:p w14:paraId="78D9EE43">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_Toc31639 </w:instrText>
          </w:r>
          <w:r>
            <w:rPr>
              <w:b/>
              <w:bCs/>
              <w:sz w:val="26"/>
              <w:szCs w:val="26"/>
            </w:rPr>
            <w:fldChar w:fldCharType="separate"/>
          </w:r>
          <w:r>
            <w:rPr>
              <w:rFonts w:hint="default"/>
              <w:b/>
              <w:bCs/>
              <w:sz w:val="26"/>
              <w:szCs w:val="26"/>
              <w:lang w:val="en-US"/>
            </w:rPr>
            <w:t>3. Ngôn ngữ lập trình và các công cụ liên quan:</w:t>
          </w:r>
          <w:r>
            <w:rPr>
              <w:b/>
              <w:bCs/>
              <w:sz w:val="26"/>
              <w:szCs w:val="26"/>
            </w:rPr>
            <w:tab/>
          </w:r>
          <w:r>
            <w:rPr>
              <w:b/>
              <w:bCs/>
              <w:sz w:val="26"/>
              <w:szCs w:val="26"/>
            </w:rPr>
            <w:fldChar w:fldCharType="begin"/>
          </w:r>
          <w:r>
            <w:rPr>
              <w:b/>
              <w:bCs/>
              <w:sz w:val="26"/>
              <w:szCs w:val="26"/>
            </w:rPr>
            <w:instrText xml:space="preserve"> PAGEREF _Toc31639 \h </w:instrText>
          </w:r>
          <w:r>
            <w:rPr>
              <w:b/>
              <w:bCs/>
              <w:sz w:val="26"/>
              <w:szCs w:val="26"/>
            </w:rPr>
            <w:fldChar w:fldCharType="separate"/>
          </w:r>
          <w:r>
            <w:rPr>
              <w:b/>
              <w:bCs/>
              <w:sz w:val="26"/>
              <w:szCs w:val="26"/>
            </w:rPr>
            <w:t>9</w:t>
          </w:r>
          <w:r>
            <w:rPr>
              <w:b/>
              <w:bCs/>
              <w:sz w:val="26"/>
              <w:szCs w:val="26"/>
            </w:rPr>
            <w:fldChar w:fldCharType="end"/>
          </w:r>
          <w:r>
            <w:rPr>
              <w:b/>
              <w:bCs/>
              <w:sz w:val="26"/>
              <w:szCs w:val="26"/>
            </w:rPr>
            <w:fldChar w:fldCharType="end"/>
          </w:r>
        </w:p>
        <w:p w14:paraId="55BCAB1A">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_Toc2063 </w:instrText>
          </w:r>
          <w:r>
            <w:rPr>
              <w:b/>
              <w:bCs/>
              <w:sz w:val="26"/>
              <w:szCs w:val="26"/>
            </w:rPr>
            <w:fldChar w:fldCharType="separate"/>
          </w:r>
          <w:r>
            <w:rPr>
              <w:rFonts w:hint="default" w:ascii="Times New Roman" w:hAnsi="Times New Roman" w:cs="Times New Roman"/>
              <w:b/>
              <w:bCs/>
              <w:sz w:val="26"/>
              <w:szCs w:val="26"/>
              <w:lang w:val="en-US"/>
            </w:rPr>
            <w:t>3.1. Vue.js:</w:t>
          </w:r>
          <w:r>
            <w:rPr>
              <w:b/>
              <w:bCs/>
              <w:sz w:val="26"/>
              <w:szCs w:val="26"/>
            </w:rPr>
            <w:tab/>
          </w:r>
          <w:r>
            <w:rPr>
              <w:b/>
              <w:bCs/>
              <w:sz w:val="26"/>
              <w:szCs w:val="26"/>
            </w:rPr>
            <w:fldChar w:fldCharType="begin"/>
          </w:r>
          <w:r>
            <w:rPr>
              <w:b/>
              <w:bCs/>
              <w:sz w:val="26"/>
              <w:szCs w:val="26"/>
            </w:rPr>
            <w:instrText xml:space="preserve"> PAGEREF _Toc2063 \h </w:instrText>
          </w:r>
          <w:r>
            <w:rPr>
              <w:b/>
              <w:bCs/>
              <w:sz w:val="26"/>
              <w:szCs w:val="26"/>
            </w:rPr>
            <w:fldChar w:fldCharType="separate"/>
          </w:r>
          <w:r>
            <w:rPr>
              <w:b/>
              <w:bCs/>
              <w:sz w:val="26"/>
              <w:szCs w:val="26"/>
            </w:rPr>
            <w:t>9</w:t>
          </w:r>
          <w:r>
            <w:rPr>
              <w:b/>
              <w:bCs/>
              <w:sz w:val="26"/>
              <w:szCs w:val="26"/>
            </w:rPr>
            <w:fldChar w:fldCharType="end"/>
          </w:r>
          <w:r>
            <w:rPr>
              <w:b/>
              <w:bCs/>
              <w:sz w:val="26"/>
              <w:szCs w:val="26"/>
            </w:rPr>
            <w:fldChar w:fldCharType="end"/>
          </w:r>
        </w:p>
        <w:p w14:paraId="1E1F8E17">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_Toc10748 </w:instrText>
          </w:r>
          <w:r>
            <w:rPr>
              <w:b/>
              <w:bCs/>
              <w:sz w:val="26"/>
              <w:szCs w:val="26"/>
            </w:rPr>
            <w:fldChar w:fldCharType="separate"/>
          </w:r>
          <w:r>
            <w:rPr>
              <w:rFonts w:hint="default"/>
              <w:b/>
              <w:bCs/>
              <w:sz w:val="26"/>
              <w:szCs w:val="26"/>
              <w:lang w:val="en-US"/>
            </w:rPr>
            <w:t>3.2. Node.js:</w:t>
          </w:r>
          <w:r>
            <w:rPr>
              <w:b/>
              <w:bCs/>
              <w:sz w:val="26"/>
              <w:szCs w:val="26"/>
            </w:rPr>
            <w:tab/>
          </w:r>
          <w:r>
            <w:rPr>
              <w:b/>
              <w:bCs/>
              <w:sz w:val="26"/>
              <w:szCs w:val="26"/>
            </w:rPr>
            <w:fldChar w:fldCharType="begin"/>
          </w:r>
          <w:r>
            <w:rPr>
              <w:b/>
              <w:bCs/>
              <w:sz w:val="26"/>
              <w:szCs w:val="26"/>
            </w:rPr>
            <w:instrText xml:space="preserve"> PAGEREF _Toc10748 \h </w:instrText>
          </w:r>
          <w:r>
            <w:rPr>
              <w:b/>
              <w:bCs/>
              <w:sz w:val="26"/>
              <w:szCs w:val="26"/>
            </w:rPr>
            <w:fldChar w:fldCharType="separate"/>
          </w:r>
          <w:r>
            <w:rPr>
              <w:b/>
              <w:bCs/>
              <w:sz w:val="26"/>
              <w:szCs w:val="26"/>
            </w:rPr>
            <w:t>10</w:t>
          </w:r>
          <w:r>
            <w:rPr>
              <w:b/>
              <w:bCs/>
              <w:sz w:val="26"/>
              <w:szCs w:val="26"/>
            </w:rPr>
            <w:fldChar w:fldCharType="end"/>
          </w:r>
          <w:r>
            <w:rPr>
              <w:b/>
              <w:bCs/>
              <w:sz w:val="26"/>
              <w:szCs w:val="26"/>
            </w:rPr>
            <w:fldChar w:fldCharType="end"/>
          </w:r>
        </w:p>
        <w:p w14:paraId="3630844A">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_Toc2540 </w:instrText>
          </w:r>
          <w:r>
            <w:rPr>
              <w:b/>
              <w:bCs/>
              <w:sz w:val="26"/>
              <w:szCs w:val="26"/>
            </w:rPr>
            <w:fldChar w:fldCharType="separate"/>
          </w:r>
          <w:r>
            <w:rPr>
              <w:rFonts w:hint="default"/>
              <w:b/>
              <w:bCs/>
              <w:sz w:val="26"/>
              <w:szCs w:val="26"/>
              <w:lang w:val="en-US"/>
            </w:rPr>
            <w:t>3.3. Visual Studio Code:</w:t>
          </w:r>
          <w:r>
            <w:rPr>
              <w:b/>
              <w:bCs/>
              <w:sz w:val="26"/>
              <w:szCs w:val="26"/>
            </w:rPr>
            <w:tab/>
          </w:r>
          <w:r>
            <w:rPr>
              <w:b/>
              <w:bCs/>
              <w:sz w:val="26"/>
              <w:szCs w:val="26"/>
            </w:rPr>
            <w:fldChar w:fldCharType="begin"/>
          </w:r>
          <w:r>
            <w:rPr>
              <w:b/>
              <w:bCs/>
              <w:sz w:val="26"/>
              <w:szCs w:val="26"/>
            </w:rPr>
            <w:instrText xml:space="preserve"> PAGEREF _Toc2540 \h </w:instrText>
          </w:r>
          <w:r>
            <w:rPr>
              <w:b/>
              <w:bCs/>
              <w:sz w:val="26"/>
              <w:szCs w:val="26"/>
            </w:rPr>
            <w:fldChar w:fldCharType="separate"/>
          </w:r>
          <w:r>
            <w:rPr>
              <w:b/>
              <w:bCs/>
              <w:sz w:val="26"/>
              <w:szCs w:val="26"/>
            </w:rPr>
            <w:t>10</w:t>
          </w:r>
          <w:r>
            <w:rPr>
              <w:b/>
              <w:bCs/>
              <w:sz w:val="26"/>
              <w:szCs w:val="26"/>
            </w:rPr>
            <w:fldChar w:fldCharType="end"/>
          </w:r>
          <w:r>
            <w:rPr>
              <w:b/>
              <w:bCs/>
              <w:sz w:val="26"/>
              <w:szCs w:val="26"/>
            </w:rPr>
            <w:fldChar w:fldCharType="end"/>
          </w:r>
        </w:p>
        <w:p w14:paraId="4AFC9518">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_Toc1511 </w:instrText>
          </w:r>
          <w:r>
            <w:rPr>
              <w:b/>
              <w:bCs/>
              <w:sz w:val="26"/>
              <w:szCs w:val="26"/>
            </w:rPr>
            <w:fldChar w:fldCharType="separate"/>
          </w:r>
          <w:r>
            <w:rPr>
              <w:rFonts w:hint="default"/>
              <w:b/>
              <w:bCs/>
              <w:sz w:val="26"/>
              <w:szCs w:val="26"/>
              <w:lang w:val="en-US"/>
            </w:rPr>
            <w:t>3.4. MongoDB:</w:t>
          </w:r>
          <w:r>
            <w:rPr>
              <w:b/>
              <w:bCs/>
              <w:sz w:val="26"/>
              <w:szCs w:val="26"/>
            </w:rPr>
            <w:tab/>
          </w:r>
          <w:r>
            <w:rPr>
              <w:b/>
              <w:bCs/>
              <w:sz w:val="26"/>
              <w:szCs w:val="26"/>
            </w:rPr>
            <w:fldChar w:fldCharType="begin"/>
          </w:r>
          <w:r>
            <w:rPr>
              <w:b/>
              <w:bCs/>
              <w:sz w:val="26"/>
              <w:szCs w:val="26"/>
            </w:rPr>
            <w:instrText xml:space="preserve"> PAGEREF _Toc1511 \h </w:instrText>
          </w:r>
          <w:r>
            <w:rPr>
              <w:b/>
              <w:bCs/>
              <w:sz w:val="26"/>
              <w:szCs w:val="26"/>
            </w:rPr>
            <w:fldChar w:fldCharType="separate"/>
          </w:r>
          <w:r>
            <w:rPr>
              <w:b/>
              <w:bCs/>
              <w:sz w:val="26"/>
              <w:szCs w:val="26"/>
            </w:rPr>
            <w:t>11</w:t>
          </w:r>
          <w:r>
            <w:rPr>
              <w:b/>
              <w:bCs/>
              <w:sz w:val="26"/>
              <w:szCs w:val="26"/>
            </w:rPr>
            <w:fldChar w:fldCharType="end"/>
          </w:r>
          <w:r>
            <w:rPr>
              <w:b/>
              <w:bCs/>
              <w:sz w:val="26"/>
              <w:szCs w:val="26"/>
            </w:rPr>
            <w:fldChar w:fldCharType="end"/>
          </w:r>
        </w:p>
        <w:p w14:paraId="4EE39877">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_Toc14273 </w:instrText>
          </w:r>
          <w:r>
            <w:rPr>
              <w:b/>
              <w:bCs/>
              <w:sz w:val="26"/>
              <w:szCs w:val="26"/>
            </w:rPr>
            <w:fldChar w:fldCharType="separate"/>
          </w:r>
          <w:r>
            <w:rPr>
              <w:rFonts w:hint="default"/>
              <w:b/>
              <w:bCs/>
              <w:sz w:val="26"/>
              <w:szCs w:val="26"/>
              <w:lang w:val="en-US"/>
            </w:rPr>
            <w:t>3.5. Bootstrap:</w:t>
          </w:r>
          <w:r>
            <w:rPr>
              <w:b/>
              <w:bCs/>
              <w:sz w:val="26"/>
              <w:szCs w:val="26"/>
            </w:rPr>
            <w:tab/>
          </w:r>
          <w:r>
            <w:rPr>
              <w:b/>
              <w:bCs/>
              <w:sz w:val="26"/>
              <w:szCs w:val="26"/>
            </w:rPr>
            <w:fldChar w:fldCharType="begin"/>
          </w:r>
          <w:r>
            <w:rPr>
              <w:b/>
              <w:bCs/>
              <w:sz w:val="26"/>
              <w:szCs w:val="26"/>
            </w:rPr>
            <w:instrText xml:space="preserve"> PAGEREF _Toc14273 \h </w:instrText>
          </w:r>
          <w:r>
            <w:rPr>
              <w:b/>
              <w:bCs/>
              <w:sz w:val="26"/>
              <w:szCs w:val="26"/>
            </w:rPr>
            <w:fldChar w:fldCharType="separate"/>
          </w:r>
          <w:r>
            <w:rPr>
              <w:b/>
              <w:bCs/>
              <w:sz w:val="26"/>
              <w:szCs w:val="26"/>
            </w:rPr>
            <w:t>12</w:t>
          </w:r>
          <w:r>
            <w:rPr>
              <w:b/>
              <w:bCs/>
              <w:sz w:val="26"/>
              <w:szCs w:val="26"/>
            </w:rPr>
            <w:fldChar w:fldCharType="end"/>
          </w:r>
          <w:r>
            <w:rPr>
              <w:b/>
              <w:bCs/>
              <w:sz w:val="26"/>
              <w:szCs w:val="26"/>
            </w:rPr>
            <w:fldChar w:fldCharType="end"/>
          </w:r>
        </w:p>
        <w:p w14:paraId="21EC4BBC">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_Toc1348 </w:instrText>
          </w:r>
          <w:r>
            <w:rPr>
              <w:b/>
              <w:bCs/>
              <w:sz w:val="26"/>
              <w:szCs w:val="26"/>
            </w:rPr>
            <w:fldChar w:fldCharType="separate"/>
          </w:r>
          <w:r>
            <w:rPr>
              <w:rFonts w:hint="default"/>
              <w:b/>
              <w:bCs/>
              <w:sz w:val="26"/>
              <w:szCs w:val="26"/>
              <w:lang w:val="en-US"/>
            </w:rPr>
            <w:t>CHƯƠNG 3: CÁC SƠ ĐỒ CỦA WEBSITE</w:t>
          </w:r>
          <w:r>
            <w:rPr>
              <w:b/>
              <w:bCs/>
              <w:sz w:val="26"/>
              <w:szCs w:val="26"/>
            </w:rPr>
            <w:tab/>
          </w:r>
          <w:r>
            <w:rPr>
              <w:b/>
              <w:bCs/>
              <w:sz w:val="26"/>
              <w:szCs w:val="26"/>
            </w:rPr>
            <w:fldChar w:fldCharType="begin"/>
          </w:r>
          <w:r>
            <w:rPr>
              <w:b/>
              <w:bCs/>
              <w:sz w:val="26"/>
              <w:szCs w:val="26"/>
            </w:rPr>
            <w:instrText xml:space="preserve"> PAGEREF _Toc1348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6FF6296D">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_Toc13879 </w:instrText>
          </w:r>
          <w:r>
            <w:rPr>
              <w:b/>
              <w:bCs/>
              <w:sz w:val="26"/>
              <w:szCs w:val="26"/>
            </w:rPr>
            <w:fldChar w:fldCharType="separate"/>
          </w:r>
          <w:r>
            <w:rPr>
              <w:rFonts w:hint="default"/>
              <w:b/>
              <w:bCs/>
              <w:sz w:val="26"/>
              <w:szCs w:val="26"/>
              <w:lang w:val="en-US"/>
            </w:rPr>
            <w:t>1. Phân tích và thiết kế:</w:t>
          </w:r>
          <w:r>
            <w:rPr>
              <w:b/>
              <w:bCs/>
              <w:sz w:val="26"/>
              <w:szCs w:val="26"/>
            </w:rPr>
            <w:tab/>
          </w:r>
          <w:r>
            <w:rPr>
              <w:b/>
              <w:bCs/>
              <w:sz w:val="26"/>
              <w:szCs w:val="26"/>
            </w:rPr>
            <w:fldChar w:fldCharType="begin"/>
          </w:r>
          <w:r>
            <w:rPr>
              <w:b/>
              <w:bCs/>
              <w:sz w:val="26"/>
              <w:szCs w:val="26"/>
            </w:rPr>
            <w:instrText xml:space="preserve"> PAGEREF _Toc13879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703007FB">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_Toc20182 </w:instrText>
          </w:r>
          <w:r>
            <w:rPr>
              <w:b/>
              <w:bCs/>
              <w:sz w:val="26"/>
              <w:szCs w:val="26"/>
            </w:rPr>
            <w:fldChar w:fldCharType="separate"/>
          </w:r>
          <w:r>
            <w:rPr>
              <w:rFonts w:hint="default"/>
              <w:b/>
              <w:bCs/>
              <w:sz w:val="26"/>
              <w:szCs w:val="26"/>
              <w:lang w:val="en-US"/>
            </w:rPr>
            <w:t>1.1. Sơ đồ usecase tổng quát:</w:t>
          </w:r>
          <w:r>
            <w:rPr>
              <w:b/>
              <w:bCs/>
              <w:sz w:val="26"/>
              <w:szCs w:val="26"/>
            </w:rPr>
            <w:tab/>
          </w:r>
          <w:r>
            <w:rPr>
              <w:b/>
              <w:bCs/>
              <w:sz w:val="26"/>
              <w:szCs w:val="26"/>
            </w:rPr>
            <w:fldChar w:fldCharType="begin"/>
          </w:r>
          <w:r>
            <w:rPr>
              <w:b/>
              <w:bCs/>
              <w:sz w:val="26"/>
              <w:szCs w:val="26"/>
            </w:rPr>
            <w:instrText xml:space="preserve"> PAGEREF _Toc20182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3ACC4F19">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_Toc23232 </w:instrText>
          </w:r>
          <w:r>
            <w:rPr>
              <w:b/>
              <w:bCs/>
              <w:sz w:val="26"/>
              <w:szCs w:val="26"/>
            </w:rPr>
            <w:fldChar w:fldCharType="separate"/>
          </w:r>
          <w:r>
            <w:rPr>
              <w:rFonts w:hint="default"/>
              <w:b/>
              <w:bCs/>
              <w:sz w:val="26"/>
              <w:szCs w:val="26"/>
              <w:lang w:val="en-US"/>
            </w:rPr>
            <w:t>1.2. Sơ đồ usecase nhân viên:</w:t>
          </w:r>
          <w:r>
            <w:rPr>
              <w:b/>
              <w:bCs/>
              <w:sz w:val="26"/>
              <w:szCs w:val="26"/>
            </w:rPr>
            <w:tab/>
          </w:r>
          <w:r>
            <w:rPr>
              <w:b/>
              <w:bCs/>
              <w:sz w:val="26"/>
              <w:szCs w:val="26"/>
            </w:rPr>
            <w:fldChar w:fldCharType="begin"/>
          </w:r>
          <w:r>
            <w:rPr>
              <w:b/>
              <w:bCs/>
              <w:sz w:val="26"/>
              <w:szCs w:val="26"/>
            </w:rPr>
            <w:instrText xml:space="preserve"> PAGEREF _Toc23232 \h </w:instrText>
          </w:r>
          <w:r>
            <w:rPr>
              <w:b/>
              <w:bCs/>
              <w:sz w:val="26"/>
              <w:szCs w:val="26"/>
            </w:rPr>
            <w:fldChar w:fldCharType="separate"/>
          </w:r>
          <w:r>
            <w:rPr>
              <w:b/>
              <w:bCs/>
              <w:sz w:val="26"/>
              <w:szCs w:val="26"/>
            </w:rPr>
            <w:t>13</w:t>
          </w:r>
          <w:r>
            <w:rPr>
              <w:b/>
              <w:bCs/>
              <w:sz w:val="26"/>
              <w:szCs w:val="26"/>
            </w:rPr>
            <w:fldChar w:fldCharType="end"/>
          </w:r>
          <w:r>
            <w:rPr>
              <w:b/>
              <w:bCs/>
              <w:sz w:val="26"/>
              <w:szCs w:val="26"/>
            </w:rPr>
            <w:fldChar w:fldCharType="end"/>
          </w:r>
        </w:p>
        <w:p w14:paraId="5456572A">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_Toc27934 </w:instrText>
          </w:r>
          <w:r>
            <w:rPr>
              <w:b/>
              <w:bCs/>
              <w:sz w:val="26"/>
              <w:szCs w:val="26"/>
            </w:rPr>
            <w:fldChar w:fldCharType="separate"/>
          </w:r>
          <w:r>
            <w:rPr>
              <w:rFonts w:hint="default"/>
              <w:b/>
              <w:bCs/>
              <w:sz w:val="26"/>
              <w:szCs w:val="26"/>
              <w:lang w:val="en-US"/>
            </w:rPr>
            <w:t>1.3. Sơ đồ usecase độc giả:</w:t>
          </w:r>
          <w:r>
            <w:rPr>
              <w:b/>
              <w:bCs/>
              <w:sz w:val="26"/>
              <w:szCs w:val="26"/>
            </w:rPr>
            <w:tab/>
          </w:r>
          <w:r>
            <w:rPr>
              <w:b/>
              <w:bCs/>
              <w:sz w:val="26"/>
              <w:szCs w:val="26"/>
            </w:rPr>
            <w:fldChar w:fldCharType="begin"/>
          </w:r>
          <w:r>
            <w:rPr>
              <w:b/>
              <w:bCs/>
              <w:sz w:val="26"/>
              <w:szCs w:val="26"/>
            </w:rPr>
            <w:instrText xml:space="preserve"> PAGEREF _Toc27934 \h </w:instrText>
          </w:r>
          <w:r>
            <w:rPr>
              <w:b/>
              <w:bCs/>
              <w:sz w:val="26"/>
              <w:szCs w:val="26"/>
            </w:rPr>
            <w:fldChar w:fldCharType="separate"/>
          </w:r>
          <w:r>
            <w:rPr>
              <w:b/>
              <w:bCs/>
              <w:sz w:val="26"/>
              <w:szCs w:val="26"/>
            </w:rPr>
            <w:t>15</w:t>
          </w:r>
          <w:r>
            <w:rPr>
              <w:b/>
              <w:bCs/>
              <w:sz w:val="26"/>
              <w:szCs w:val="26"/>
            </w:rPr>
            <w:fldChar w:fldCharType="end"/>
          </w:r>
          <w:r>
            <w:rPr>
              <w:b/>
              <w:bCs/>
              <w:sz w:val="26"/>
              <w:szCs w:val="26"/>
            </w:rPr>
            <w:fldChar w:fldCharType="end"/>
          </w:r>
        </w:p>
        <w:p w14:paraId="40062BAA">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_Toc11620 </w:instrText>
          </w:r>
          <w:r>
            <w:rPr>
              <w:b/>
              <w:bCs/>
              <w:sz w:val="26"/>
              <w:szCs w:val="26"/>
            </w:rPr>
            <w:fldChar w:fldCharType="separate"/>
          </w:r>
          <w:r>
            <w:rPr>
              <w:rFonts w:hint="default"/>
              <w:b/>
              <w:bCs/>
              <w:sz w:val="26"/>
              <w:szCs w:val="26"/>
              <w:lang w:val="en-US"/>
            </w:rPr>
            <w:t>2. Mô hình cơ sở dữ liệu CDM:</w:t>
          </w:r>
          <w:r>
            <w:rPr>
              <w:b/>
              <w:bCs/>
              <w:sz w:val="26"/>
              <w:szCs w:val="26"/>
            </w:rPr>
            <w:tab/>
          </w:r>
          <w:r>
            <w:rPr>
              <w:b/>
              <w:bCs/>
              <w:sz w:val="26"/>
              <w:szCs w:val="26"/>
            </w:rPr>
            <w:fldChar w:fldCharType="begin"/>
          </w:r>
          <w:r>
            <w:rPr>
              <w:b/>
              <w:bCs/>
              <w:sz w:val="26"/>
              <w:szCs w:val="26"/>
            </w:rPr>
            <w:instrText xml:space="preserve"> PAGEREF _Toc11620 \h </w:instrText>
          </w:r>
          <w:r>
            <w:rPr>
              <w:b/>
              <w:bCs/>
              <w:sz w:val="26"/>
              <w:szCs w:val="26"/>
            </w:rPr>
            <w:fldChar w:fldCharType="separate"/>
          </w:r>
          <w:r>
            <w:rPr>
              <w:b/>
              <w:bCs/>
              <w:sz w:val="26"/>
              <w:szCs w:val="26"/>
            </w:rPr>
            <w:t>16</w:t>
          </w:r>
          <w:r>
            <w:rPr>
              <w:b/>
              <w:bCs/>
              <w:sz w:val="26"/>
              <w:szCs w:val="26"/>
            </w:rPr>
            <w:fldChar w:fldCharType="end"/>
          </w:r>
          <w:r>
            <w:rPr>
              <w:b/>
              <w:bCs/>
              <w:sz w:val="26"/>
              <w:szCs w:val="26"/>
            </w:rPr>
            <w:fldChar w:fldCharType="end"/>
          </w:r>
        </w:p>
        <w:p w14:paraId="31573C6C">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_Toc31074 </w:instrText>
          </w:r>
          <w:r>
            <w:rPr>
              <w:b/>
              <w:bCs/>
              <w:sz w:val="26"/>
              <w:szCs w:val="26"/>
            </w:rPr>
            <w:fldChar w:fldCharType="separate"/>
          </w:r>
          <w:r>
            <w:rPr>
              <w:rFonts w:hint="default"/>
              <w:b/>
              <w:bCs/>
              <w:sz w:val="26"/>
              <w:szCs w:val="26"/>
              <w:lang w:val="en-US"/>
            </w:rPr>
            <w:t>CHƯƠNG 4: THIẾT KẾ GIAO DIỆN</w:t>
          </w:r>
          <w:r>
            <w:rPr>
              <w:b/>
              <w:bCs/>
              <w:sz w:val="26"/>
              <w:szCs w:val="26"/>
            </w:rPr>
            <w:tab/>
          </w:r>
          <w:r>
            <w:rPr>
              <w:b/>
              <w:bCs/>
              <w:sz w:val="26"/>
              <w:szCs w:val="26"/>
            </w:rPr>
            <w:fldChar w:fldCharType="begin"/>
          </w:r>
          <w:r>
            <w:rPr>
              <w:b/>
              <w:bCs/>
              <w:sz w:val="26"/>
              <w:szCs w:val="26"/>
            </w:rPr>
            <w:instrText xml:space="preserve"> PAGEREF _Toc31074 \h </w:instrText>
          </w:r>
          <w:r>
            <w:rPr>
              <w:b/>
              <w:bCs/>
              <w:sz w:val="26"/>
              <w:szCs w:val="26"/>
            </w:rPr>
            <w:fldChar w:fldCharType="separate"/>
          </w:r>
          <w:r>
            <w:rPr>
              <w:b/>
              <w:bCs/>
              <w:sz w:val="26"/>
              <w:szCs w:val="26"/>
            </w:rPr>
            <w:t>19</w:t>
          </w:r>
          <w:r>
            <w:rPr>
              <w:b/>
              <w:bCs/>
              <w:sz w:val="26"/>
              <w:szCs w:val="26"/>
            </w:rPr>
            <w:fldChar w:fldCharType="end"/>
          </w:r>
          <w:r>
            <w:rPr>
              <w:b/>
              <w:bCs/>
              <w:sz w:val="26"/>
              <w:szCs w:val="26"/>
            </w:rPr>
            <w:fldChar w:fldCharType="end"/>
          </w:r>
        </w:p>
        <w:p w14:paraId="7D33C416">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_Toc22056 </w:instrText>
          </w:r>
          <w:r>
            <w:rPr>
              <w:b/>
              <w:bCs/>
              <w:sz w:val="26"/>
              <w:szCs w:val="26"/>
            </w:rPr>
            <w:fldChar w:fldCharType="separate"/>
          </w:r>
          <w:r>
            <w:rPr>
              <w:rFonts w:hint="default"/>
              <w:b/>
              <w:bCs/>
              <w:sz w:val="26"/>
              <w:szCs w:val="26"/>
              <w:lang w:val="en-US"/>
            </w:rPr>
            <w:t>1. Giao diện ban đầu:</w:t>
          </w:r>
          <w:r>
            <w:rPr>
              <w:b/>
              <w:bCs/>
              <w:sz w:val="26"/>
              <w:szCs w:val="26"/>
            </w:rPr>
            <w:tab/>
          </w:r>
          <w:r>
            <w:rPr>
              <w:b/>
              <w:bCs/>
              <w:sz w:val="26"/>
              <w:szCs w:val="26"/>
            </w:rPr>
            <w:fldChar w:fldCharType="begin"/>
          </w:r>
          <w:r>
            <w:rPr>
              <w:b/>
              <w:bCs/>
              <w:sz w:val="26"/>
              <w:szCs w:val="26"/>
            </w:rPr>
            <w:instrText xml:space="preserve"> PAGEREF _Toc22056 \h </w:instrText>
          </w:r>
          <w:r>
            <w:rPr>
              <w:b/>
              <w:bCs/>
              <w:sz w:val="26"/>
              <w:szCs w:val="26"/>
            </w:rPr>
            <w:fldChar w:fldCharType="separate"/>
          </w:r>
          <w:r>
            <w:rPr>
              <w:b/>
              <w:bCs/>
              <w:sz w:val="26"/>
              <w:szCs w:val="26"/>
            </w:rPr>
            <w:t>19</w:t>
          </w:r>
          <w:r>
            <w:rPr>
              <w:b/>
              <w:bCs/>
              <w:sz w:val="26"/>
              <w:szCs w:val="26"/>
            </w:rPr>
            <w:fldChar w:fldCharType="end"/>
          </w:r>
          <w:r>
            <w:rPr>
              <w:b/>
              <w:bCs/>
              <w:sz w:val="26"/>
              <w:szCs w:val="26"/>
            </w:rPr>
            <w:fldChar w:fldCharType="end"/>
          </w:r>
        </w:p>
        <w:p w14:paraId="11148248">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_Toc2055 </w:instrText>
          </w:r>
          <w:r>
            <w:rPr>
              <w:b/>
              <w:bCs/>
              <w:sz w:val="26"/>
              <w:szCs w:val="26"/>
            </w:rPr>
            <w:fldChar w:fldCharType="separate"/>
          </w:r>
          <w:r>
            <w:rPr>
              <w:rFonts w:hint="default"/>
              <w:b/>
              <w:bCs/>
              <w:sz w:val="26"/>
              <w:szCs w:val="26"/>
              <w:lang w:val="en-US"/>
            </w:rPr>
            <w:t>2. Giao diện nhân viên:</w:t>
          </w:r>
          <w:r>
            <w:rPr>
              <w:b/>
              <w:bCs/>
              <w:sz w:val="26"/>
              <w:szCs w:val="26"/>
            </w:rPr>
            <w:tab/>
          </w:r>
          <w:r>
            <w:rPr>
              <w:b/>
              <w:bCs/>
              <w:sz w:val="26"/>
              <w:szCs w:val="26"/>
            </w:rPr>
            <w:fldChar w:fldCharType="begin"/>
          </w:r>
          <w:r>
            <w:rPr>
              <w:b/>
              <w:bCs/>
              <w:sz w:val="26"/>
              <w:szCs w:val="26"/>
            </w:rPr>
            <w:instrText xml:space="preserve"> PAGEREF _Toc2055 \h </w:instrText>
          </w:r>
          <w:r>
            <w:rPr>
              <w:b/>
              <w:bCs/>
              <w:sz w:val="26"/>
              <w:szCs w:val="26"/>
            </w:rPr>
            <w:fldChar w:fldCharType="separate"/>
          </w:r>
          <w:r>
            <w:rPr>
              <w:b/>
              <w:bCs/>
              <w:sz w:val="26"/>
              <w:szCs w:val="26"/>
            </w:rPr>
            <w:t>20</w:t>
          </w:r>
          <w:r>
            <w:rPr>
              <w:b/>
              <w:bCs/>
              <w:sz w:val="26"/>
              <w:szCs w:val="26"/>
            </w:rPr>
            <w:fldChar w:fldCharType="end"/>
          </w:r>
          <w:r>
            <w:rPr>
              <w:b/>
              <w:bCs/>
              <w:sz w:val="26"/>
              <w:szCs w:val="26"/>
            </w:rPr>
            <w:fldChar w:fldCharType="end"/>
          </w:r>
        </w:p>
        <w:p w14:paraId="698ED1F0">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_Toc14983 </w:instrText>
          </w:r>
          <w:r>
            <w:rPr>
              <w:b/>
              <w:bCs/>
              <w:sz w:val="26"/>
              <w:szCs w:val="26"/>
            </w:rPr>
            <w:fldChar w:fldCharType="separate"/>
          </w:r>
          <w:r>
            <w:rPr>
              <w:rFonts w:hint="default"/>
              <w:b/>
              <w:bCs/>
              <w:sz w:val="26"/>
              <w:szCs w:val="26"/>
              <w:lang w:val="en-US"/>
            </w:rPr>
            <w:t>2.1. Xem nhà xuất bản:</w:t>
          </w:r>
          <w:r>
            <w:rPr>
              <w:b/>
              <w:bCs/>
              <w:sz w:val="26"/>
              <w:szCs w:val="26"/>
            </w:rPr>
            <w:tab/>
          </w:r>
          <w:r>
            <w:rPr>
              <w:b/>
              <w:bCs/>
              <w:sz w:val="26"/>
              <w:szCs w:val="26"/>
            </w:rPr>
            <w:fldChar w:fldCharType="begin"/>
          </w:r>
          <w:r>
            <w:rPr>
              <w:b/>
              <w:bCs/>
              <w:sz w:val="26"/>
              <w:szCs w:val="26"/>
            </w:rPr>
            <w:instrText xml:space="preserve"> PAGEREF _Toc14983 \h </w:instrText>
          </w:r>
          <w:r>
            <w:rPr>
              <w:b/>
              <w:bCs/>
              <w:sz w:val="26"/>
              <w:szCs w:val="26"/>
            </w:rPr>
            <w:fldChar w:fldCharType="separate"/>
          </w:r>
          <w:r>
            <w:rPr>
              <w:b/>
              <w:bCs/>
              <w:sz w:val="26"/>
              <w:szCs w:val="26"/>
            </w:rPr>
            <w:t>20</w:t>
          </w:r>
          <w:r>
            <w:rPr>
              <w:b/>
              <w:bCs/>
              <w:sz w:val="26"/>
              <w:szCs w:val="26"/>
            </w:rPr>
            <w:fldChar w:fldCharType="end"/>
          </w:r>
          <w:r>
            <w:rPr>
              <w:b/>
              <w:bCs/>
              <w:sz w:val="26"/>
              <w:szCs w:val="26"/>
            </w:rPr>
            <w:fldChar w:fldCharType="end"/>
          </w:r>
        </w:p>
        <w:p w14:paraId="73E72643">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_Toc10395 </w:instrText>
          </w:r>
          <w:r>
            <w:rPr>
              <w:b/>
              <w:bCs/>
              <w:sz w:val="26"/>
              <w:szCs w:val="26"/>
            </w:rPr>
            <w:fldChar w:fldCharType="separate"/>
          </w:r>
          <w:r>
            <w:rPr>
              <w:rFonts w:hint="default"/>
              <w:b/>
              <w:bCs/>
              <w:sz w:val="26"/>
              <w:szCs w:val="26"/>
              <w:lang w:val="en-US"/>
            </w:rPr>
            <w:t>2.2. Xem sách:</w:t>
          </w:r>
          <w:r>
            <w:rPr>
              <w:b/>
              <w:bCs/>
              <w:sz w:val="26"/>
              <w:szCs w:val="26"/>
            </w:rPr>
            <w:tab/>
          </w:r>
          <w:r>
            <w:rPr>
              <w:b/>
              <w:bCs/>
              <w:sz w:val="26"/>
              <w:szCs w:val="26"/>
            </w:rPr>
            <w:fldChar w:fldCharType="begin"/>
          </w:r>
          <w:r>
            <w:rPr>
              <w:b/>
              <w:bCs/>
              <w:sz w:val="26"/>
              <w:szCs w:val="26"/>
            </w:rPr>
            <w:instrText xml:space="preserve"> PAGEREF _Toc10395 \h </w:instrText>
          </w:r>
          <w:r>
            <w:rPr>
              <w:b/>
              <w:bCs/>
              <w:sz w:val="26"/>
              <w:szCs w:val="26"/>
            </w:rPr>
            <w:fldChar w:fldCharType="separate"/>
          </w:r>
          <w:r>
            <w:rPr>
              <w:b/>
              <w:bCs/>
              <w:sz w:val="26"/>
              <w:szCs w:val="26"/>
            </w:rPr>
            <w:t>22</w:t>
          </w:r>
          <w:r>
            <w:rPr>
              <w:b/>
              <w:bCs/>
              <w:sz w:val="26"/>
              <w:szCs w:val="26"/>
            </w:rPr>
            <w:fldChar w:fldCharType="end"/>
          </w:r>
          <w:r>
            <w:rPr>
              <w:b/>
              <w:bCs/>
              <w:sz w:val="26"/>
              <w:szCs w:val="26"/>
            </w:rPr>
            <w:fldChar w:fldCharType="end"/>
          </w:r>
        </w:p>
        <w:p w14:paraId="3EBE0B04">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_Toc29651 </w:instrText>
          </w:r>
          <w:r>
            <w:rPr>
              <w:b/>
              <w:bCs/>
              <w:sz w:val="26"/>
              <w:szCs w:val="26"/>
            </w:rPr>
            <w:fldChar w:fldCharType="separate"/>
          </w:r>
          <w:r>
            <w:rPr>
              <w:rFonts w:hint="default"/>
              <w:b/>
              <w:bCs/>
              <w:sz w:val="26"/>
              <w:szCs w:val="26"/>
              <w:lang w:val="en-US"/>
            </w:rPr>
            <w:t>2.3. Xem độc giả:</w:t>
          </w:r>
          <w:r>
            <w:rPr>
              <w:b/>
              <w:bCs/>
              <w:sz w:val="26"/>
              <w:szCs w:val="26"/>
            </w:rPr>
            <w:tab/>
          </w:r>
          <w:r>
            <w:rPr>
              <w:b/>
              <w:bCs/>
              <w:sz w:val="26"/>
              <w:szCs w:val="26"/>
            </w:rPr>
            <w:fldChar w:fldCharType="begin"/>
          </w:r>
          <w:r>
            <w:rPr>
              <w:b/>
              <w:bCs/>
              <w:sz w:val="26"/>
              <w:szCs w:val="26"/>
            </w:rPr>
            <w:instrText xml:space="preserve"> PAGEREF _Toc29651 \h </w:instrText>
          </w:r>
          <w:r>
            <w:rPr>
              <w:b/>
              <w:bCs/>
              <w:sz w:val="26"/>
              <w:szCs w:val="26"/>
            </w:rPr>
            <w:fldChar w:fldCharType="separate"/>
          </w:r>
          <w:r>
            <w:rPr>
              <w:b/>
              <w:bCs/>
              <w:sz w:val="26"/>
              <w:szCs w:val="26"/>
            </w:rPr>
            <w:t>23</w:t>
          </w:r>
          <w:r>
            <w:rPr>
              <w:b/>
              <w:bCs/>
              <w:sz w:val="26"/>
              <w:szCs w:val="26"/>
            </w:rPr>
            <w:fldChar w:fldCharType="end"/>
          </w:r>
          <w:r>
            <w:rPr>
              <w:b/>
              <w:bCs/>
              <w:sz w:val="26"/>
              <w:szCs w:val="26"/>
            </w:rPr>
            <w:fldChar w:fldCharType="end"/>
          </w:r>
        </w:p>
        <w:p w14:paraId="72986CBA">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_Toc7998 </w:instrText>
          </w:r>
          <w:r>
            <w:rPr>
              <w:b/>
              <w:bCs/>
              <w:sz w:val="26"/>
              <w:szCs w:val="26"/>
            </w:rPr>
            <w:fldChar w:fldCharType="separate"/>
          </w:r>
          <w:r>
            <w:rPr>
              <w:rFonts w:hint="default"/>
              <w:b/>
              <w:bCs/>
              <w:sz w:val="26"/>
              <w:szCs w:val="26"/>
              <w:lang w:val="en-US"/>
            </w:rPr>
            <w:t>2.4. Xem theo dõi mượn sách:</w:t>
          </w:r>
          <w:r>
            <w:rPr>
              <w:b/>
              <w:bCs/>
              <w:sz w:val="26"/>
              <w:szCs w:val="26"/>
            </w:rPr>
            <w:tab/>
          </w:r>
          <w:r>
            <w:rPr>
              <w:b/>
              <w:bCs/>
              <w:sz w:val="26"/>
              <w:szCs w:val="26"/>
            </w:rPr>
            <w:fldChar w:fldCharType="begin"/>
          </w:r>
          <w:r>
            <w:rPr>
              <w:b/>
              <w:bCs/>
              <w:sz w:val="26"/>
              <w:szCs w:val="26"/>
            </w:rPr>
            <w:instrText xml:space="preserve"> PAGEREF _Toc7998 \h </w:instrText>
          </w:r>
          <w:r>
            <w:rPr>
              <w:b/>
              <w:bCs/>
              <w:sz w:val="26"/>
              <w:szCs w:val="26"/>
            </w:rPr>
            <w:fldChar w:fldCharType="separate"/>
          </w:r>
          <w:r>
            <w:rPr>
              <w:b/>
              <w:bCs/>
              <w:sz w:val="26"/>
              <w:szCs w:val="26"/>
            </w:rPr>
            <w:t>25</w:t>
          </w:r>
          <w:r>
            <w:rPr>
              <w:b/>
              <w:bCs/>
              <w:sz w:val="26"/>
              <w:szCs w:val="26"/>
            </w:rPr>
            <w:fldChar w:fldCharType="end"/>
          </w:r>
          <w:r>
            <w:rPr>
              <w:b/>
              <w:bCs/>
              <w:sz w:val="26"/>
              <w:szCs w:val="26"/>
            </w:rPr>
            <w:fldChar w:fldCharType="end"/>
          </w:r>
        </w:p>
        <w:p w14:paraId="7C04928F">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_Toc19832 </w:instrText>
          </w:r>
          <w:r>
            <w:rPr>
              <w:b/>
              <w:bCs/>
              <w:sz w:val="26"/>
              <w:szCs w:val="26"/>
            </w:rPr>
            <w:fldChar w:fldCharType="separate"/>
          </w:r>
          <w:r>
            <w:rPr>
              <w:rFonts w:hint="default"/>
              <w:b/>
              <w:bCs/>
              <w:sz w:val="26"/>
              <w:szCs w:val="26"/>
              <w:lang w:val="en-US"/>
            </w:rPr>
            <w:t>2.5. Xem thông tin tài khoản:</w:t>
          </w:r>
          <w:r>
            <w:rPr>
              <w:b/>
              <w:bCs/>
              <w:sz w:val="26"/>
              <w:szCs w:val="26"/>
            </w:rPr>
            <w:tab/>
          </w:r>
          <w:r>
            <w:rPr>
              <w:b/>
              <w:bCs/>
              <w:sz w:val="26"/>
              <w:szCs w:val="26"/>
            </w:rPr>
            <w:fldChar w:fldCharType="begin"/>
          </w:r>
          <w:r>
            <w:rPr>
              <w:b/>
              <w:bCs/>
              <w:sz w:val="26"/>
              <w:szCs w:val="26"/>
            </w:rPr>
            <w:instrText xml:space="preserve"> PAGEREF _Toc19832 \h </w:instrText>
          </w:r>
          <w:r>
            <w:rPr>
              <w:b/>
              <w:bCs/>
              <w:sz w:val="26"/>
              <w:szCs w:val="26"/>
            </w:rPr>
            <w:fldChar w:fldCharType="separate"/>
          </w:r>
          <w:r>
            <w:rPr>
              <w:b/>
              <w:bCs/>
              <w:sz w:val="26"/>
              <w:szCs w:val="26"/>
            </w:rPr>
            <w:t>27</w:t>
          </w:r>
          <w:r>
            <w:rPr>
              <w:b/>
              <w:bCs/>
              <w:sz w:val="26"/>
              <w:szCs w:val="26"/>
            </w:rPr>
            <w:fldChar w:fldCharType="end"/>
          </w:r>
          <w:r>
            <w:rPr>
              <w:b/>
              <w:bCs/>
              <w:sz w:val="26"/>
              <w:szCs w:val="26"/>
            </w:rPr>
            <w:fldChar w:fldCharType="end"/>
          </w:r>
        </w:p>
        <w:p w14:paraId="1C2DEAAE">
          <w:pPr>
            <w:pStyle w:val="250"/>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_Toc27213 </w:instrText>
          </w:r>
          <w:r>
            <w:rPr>
              <w:b/>
              <w:bCs/>
              <w:sz w:val="26"/>
              <w:szCs w:val="26"/>
            </w:rPr>
            <w:fldChar w:fldCharType="separate"/>
          </w:r>
          <w:r>
            <w:rPr>
              <w:rFonts w:hint="default"/>
              <w:b/>
              <w:bCs/>
              <w:sz w:val="26"/>
              <w:szCs w:val="26"/>
              <w:lang w:val="en-US"/>
            </w:rPr>
            <w:t>3. Giao diện độc giả:</w:t>
          </w:r>
          <w:r>
            <w:rPr>
              <w:b/>
              <w:bCs/>
              <w:sz w:val="26"/>
              <w:szCs w:val="26"/>
            </w:rPr>
            <w:tab/>
          </w:r>
          <w:r>
            <w:rPr>
              <w:b/>
              <w:bCs/>
              <w:sz w:val="26"/>
              <w:szCs w:val="26"/>
            </w:rPr>
            <w:fldChar w:fldCharType="begin"/>
          </w:r>
          <w:r>
            <w:rPr>
              <w:b/>
              <w:bCs/>
              <w:sz w:val="26"/>
              <w:szCs w:val="26"/>
            </w:rPr>
            <w:instrText xml:space="preserve"> PAGEREF _Toc27213 \h </w:instrText>
          </w:r>
          <w:r>
            <w:rPr>
              <w:b/>
              <w:bCs/>
              <w:sz w:val="26"/>
              <w:szCs w:val="26"/>
            </w:rPr>
            <w:fldChar w:fldCharType="separate"/>
          </w:r>
          <w:r>
            <w:rPr>
              <w:b/>
              <w:bCs/>
              <w:sz w:val="26"/>
              <w:szCs w:val="26"/>
            </w:rPr>
            <w:t>28</w:t>
          </w:r>
          <w:r>
            <w:rPr>
              <w:b/>
              <w:bCs/>
              <w:sz w:val="26"/>
              <w:szCs w:val="26"/>
            </w:rPr>
            <w:fldChar w:fldCharType="end"/>
          </w:r>
          <w:r>
            <w:rPr>
              <w:b/>
              <w:bCs/>
              <w:sz w:val="26"/>
              <w:szCs w:val="26"/>
            </w:rPr>
            <w:fldChar w:fldCharType="end"/>
          </w:r>
        </w:p>
        <w:p w14:paraId="657F3E46">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_Toc12915 </w:instrText>
          </w:r>
          <w:r>
            <w:rPr>
              <w:b/>
              <w:bCs/>
              <w:sz w:val="26"/>
              <w:szCs w:val="26"/>
            </w:rPr>
            <w:fldChar w:fldCharType="separate"/>
          </w:r>
          <w:r>
            <w:rPr>
              <w:rFonts w:hint="default"/>
              <w:b/>
              <w:bCs/>
              <w:sz w:val="26"/>
              <w:szCs w:val="26"/>
              <w:lang w:val="en-US"/>
            </w:rPr>
            <w:t>3.1. Xem sách có sẵn:</w:t>
          </w:r>
          <w:r>
            <w:rPr>
              <w:b/>
              <w:bCs/>
              <w:sz w:val="26"/>
              <w:szCs w:val="26"/>
            </w:rPr>
            <w:tab/>
          </w:r>
          <w:r>
            <w:rPr>
              <w:b/>
              <w:bCs/>
              <w:sz w:val="26"/>
              <w:szCs w:val="26"/>
            </w:rPr>
            <w:fldChar w:fldCharType="begin"/>
          </w:r>
          <w:r>
            <w:rPr>
              <w:b/>
              <w:bCs/>
              <w:sz w:val="26"/>
              <w:szCs w:val="26"/>
            </w:rPr>
            <w:instrText xml:space="preserve"> PAGEREF _Toc12915 \h </w:instrText>
          </w:r>
          <w:r>
            <w:rPr>
              <w:b/>
              <w:bCs/>
              <w:sz w:val="26"/>
              <w:szCs w:val="26"/>
            </w:rPr>
            <w:fldChar w:fldCharType="separate"/>
          </w:r>
          <w:r>
            <w:rPr>
              <w:b/>
              <w:bCs/>
              <w:sz w:val="26"/>
              <w:szCs w:val="26"/>
            </w:rPr>
            <w:t>29</w:t>
          </w:r>
          <w:r>
            <w:rPr>
              <w:b/>
              <w:bCs/>
              <w:sz w:val="26"/>
              <w:szCs w:val="26"/>
            </w:rPr>
            <w:fldChar w:fldCharType="end"/>
          </w:r>
          <w:r>
            <w:rPr>
              <w:b/>
              <w:bCs/>
              <w:sz w:val="26"/>
              <w:szCs w:val="26"/>
            </w:rPr>
            <w:fldChar w:fldCharType="end"/>
          </w:r>
        </w:p>
        <w:p w14:paraId="75E407D6">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_Toc32386 </w:instrText>
          </w:r>
          <w:r>
            <w:rPr>
              <w:b/>
              <w:bCs/>
              <w:sz w:val="26"/>
              <w:szCs w:val="26"/>
            </w:rPr>
            <w:fldChar w:fldCharType="separate"/>
          </w:r>
          <w:r>
            <w:rPr>
              <w:rFonts w:hint="default"/>
              <w:b/>
              <w:bCs/>
              <w:sz w:val="26"/>
              <w:szCs w:val="26"/>
              <w:lang w:val="en-US"/>
            </w:rPr>
            <w:t>3.2. Mượn sách:</w:t>
          </w:r>
          <w:r>
            <w:rPr>
              <w:b/>
              <w:bCs/>
              <w:sz w:val="26"/>
              <w:szCs w:val="26"/>
            </w:rPr>
            <w:tab/>
          </w:r>
          <w:r>
            <w:rPr>
              <w:b/>
              <w:bCs/>
              <w:sz w:val="26"/>
              <w:szCs w:val="26"/>
            </w:rPr>
            <w:fldChar w:fldCharType="begin"/>
          </w:r>
          <w:r>
            <w:rPr>
              <w:b/>
              <w:bCs/>
              <w:sz w:val="26"/>
              <w:szCs w:val="26"/>
            </w:rPr>
            <w:instrText xml:space="preserve"> PAGEREF _Toc32386 \h </w:instrText>
          </w:r>
          <w:r>
            <w:rPr>
              <w:b/>
              <w:bCs/>
              <w:sz w:val="26"/>
              <w:szCs w:val="26"/>
            </w:rPr>
            <w:fldChar w:fldCharType="separate"/>
          </w:r>
          <w:r>
            <w:rPr>
              <w:b/>
              <w:bCs/>
              <w:sz w:val="26"/>
              <w:szCs w:val="26"/>
            </w:rPr>
            <w:t>29</w:t>
          </w:r>
          <w:r>
            <w:rPr>
              <w:b/>
              <w:bCs/>
              <w:sz w:val="26"/>
              <w:szCs w:val="26"/>
            </w:rPr>
            <w:fldChar w:fldCharType="end"/>
          </w:r>
          <w:r>
            <w:rPr>
              <w:b/>
              <w:bCs/>
              <w:sz w:val="26"/>
              <w:szCs w:val="26"/>
            </w:rPr>
            <w:fldChar w:fldCharType="end"/>
          </w:r>
        </w:p>
        <w:p w14:paraId="6FF4A9D1">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_Toc27523 </w:instrText>
          </w:r>
          <w:r>
            <w:rPr>
              <w:b/>
              <w:bCs/>
              <w:sz w:val="26"/>
              <w:szCs w:val="26"/>
            </w:rPr>
            <w:fldChar w:fldCharType="separate"/>
          </w:r>
          <w:r>
            <w:rPr>
              <w:rFonts w:hint="default"/>
              <w:b/>
              <w:bCs/>
              <w:sz w:val="26"/>
              <w:szCs w:val="26"/>
              <w:lang w:val="en-US"/>
            </w:rPr>
            <w:t>3.3. Xem thông tin tài khoản:</w:t>
          </w:r>
          <w:r>
            <w:rPr>
              <w:b/>
              <w:bCs/>
              <w:sz w:val="26"/>
              <w:szCs w:val="26"/>
            </w:rPr>
            <w:tab/>
          </w:r>
          <w:r>
            <w:rPr>
              <w:b/>
              <w:bCs/>
              <w:sz w:val="26"/>
              <w:szCs w:val="26"/>
            </w:rPr>
            <w:fldChar w:fldCharType="begin"/>
          </w:r>
          <w:r>
            <w:rPr>
              <w:b/>
              <w:bCs/>
              <w:sz w:val="26"/>
              <w:szCs w:val="26"/>
            </w:rPr>
            <w:instrText xml:space="preserve"> PAGEREF _Toc27523 \h </w:instrText>
          </w:r>
          <w:r>
            <w:rPr>
              <w:b/>
              <w:bCs/>
              <w:sz w:val="26"/>
              <w:szCs w:val="26"/>
            </w:rPr>
            <w:fldChar w:fldCharType="separate"/>
          </w:r>
          <w:r>
            <w:rPr>
              <w:b/>
              <w:bCs/>
              <w:sz w:val="26"/>
              <w:szCs w:val="26"/>
            </w:rPr>
            <w:t>30</w:t>
          </w:r>
          <w:r>
            <w:rPr>
              <w:b/>
              <w:bCs/>
              <w:sz w:val="26"/>
              <w:szCs w:val="26"/>
            </w:rPr>
            <w:fldChar w:fldCharType="end"/>
          </w:r>
          <w:r>
            <w:rPr>
              <w:b/>
              <w:bCs/>
              <w:sz w:val="26"/>
              <w:szCs w:val="26"/>
            </w:rPr>
            <w:fldChar w:fldCharType="end"/>
          </w:r>
        </w:p>
        <w:p w14:paraId="129658A5">
          <w:pPr>
            <w:pStyle w:val="251"/>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rPr>
              <w:b/>
              <w:bCs/>
              <w:sz w:val="26"/>
              <w:szCs w:val="26"/>
            </w:rPr>
          </w:pPr>
          <w:r>
            <w:rPr>
              <w:b/>
              <w:bCs/>
              <w:sz w:val="26"/>
              <w:szCs w:val="26"/>
            </w:rPr>
            <w:fldChar w:fldCharType="begin"/>
          </w:r>
          <w:r>
            <w:rPr>
              <w:b/>
              <w:bCs/>
              <w:sz w:val="26"/>
              <w:szCs w:val="26"/>
            </w:rPr>
            <w:instrText xml:space="preserve"> HYPERLINK \l _Toc13535 </w:instrText>
          </w:r>
          <w:r>
            <w:rPr>
              <w:b/>
              <w:bCs/>
              <w:sz w:val="26"/>
              <w:szCs w:val="26"/>
            </w:rPr>
            <w:fldChar w:fldCharType="separate"/>
          </w:r>
          <w:r>
            <w:rPr>
              <w:rFonts w:hint="default"/>
              <w:b/>
              <w:bCs/>
              <w:sz w:val="26"/>
              <w:szCs w:val="26"/>
              <w:lang w:val="en-US"/>
            </w:rPr>
            <w:t>3.4. Xem lịch sử mượn sách:</w:t>
          </w:r>
          <w:r>
            <w:rPr>
              <w:b/>
              <w:bCs/>
              <w:sz w:val="26"/>
              <w:szCs w:val="26"/>
            </w:rPr>
            <w:tab/>
          </w:r>
          <w:r>
            <w:rPr>
              <w:b/>
              <w:bCs/>
              <w:sz w:val="26"/>
              <w:szCs w:val="26"/>
            </w:rPr>
            <w:fldChar w:fldCharType="begin"/>
          </w:r>
          <w:r>
            <w:rPr>
              <w:b/>
              <w:bCs/>
              <w:sz w:val="26"/>
              <w:szCs w:val="26"/>
            </w:rPr>
            <w:instrText xml:space="preserve"> PAGEREF _Toc13535 \h </w:instrText>
          </w:r>
          <w:r>
            <w:rPr>
              <w:b/>
              <w:bCs/>
              <w:sz w:val="26"/>
              <w:szCs w:val="26"/>
            </w:rPr>
            <w:fldChar w:fldCharType="separate"/>
          </w:r>
          <w:r>
            <w:rPr>
              <w:b/>
              <w:bCs/>
              <w:sz w:val="26"/>
              <w:szCs w:val="26"/>
            </w:rPr>
            <w:t>31</w:t>
          </w:r>
          <w:r>
            <w:rPr>
              <w:b/>
              <w:bCs/>
              <w:sz w:val="26"/>
              <w:szCs w:val="26"/>
            </w:rPr>
            <w:fldChar w:fldCharType="end"/>
          </w:r>
          <w:r>
            <w:rPr>
              <w:b/>
              <w:bCs/>
              <w:sz w:val="26"/>
              <w:szCs w:val="26"/>
            </w:rPr>
            <w:fldChar w:fldCharType="end"/>
          </w:r>
        </w:p>
        <w:p w14:paraId="7C898A7D">
          <w:pPr>
            <w:pStyle w:val="249"/>
            <w:keepNext w:val="0"/>
            <w:keepLines w:val="0"/>
            <w:pageBreakBefore w:val="0"/>
            <w:widowControl/>
            <w:tabs>
              <w:tab w:val="right" w:leader="dot" w:pos="9067"/>
            </w:tabs>
            <w:kinsoku/>
            <w:wordWrap/>
            <w:overflowPunct/>
            <w:topLinePunct w:val="0"/>
            <w:autoSpaceDE/>
            <w:autoSpaceDN/>
            <w:bidi w:val="0"/>
            <w:adjustRightInd/>
            <w:snapToGrid/>
            <w:spacing w:line="360" w:lineRule="auto"/>
            <w:textAlignment w:val="auto"/>
          </w:pPr>
          <w:r>
            <w:rPr>
              <w:b/>
              <w:bCs/>
              <w:sz w:val="26"/>
              <w:szCs w:val="26"/>
            </w:rPr>
            <w:fldChar w:fldCharType="begin"/>
          </w:r>
          <w:r>
            <w:rPr>
              <w:b/>
              <w:bCs/>
              <w:sz w:val="26"/>
              <w:szCs w:val="26"/>
            </w:rPr>
            <w:instrText xml:space="preserve"> HYPERLINK \l _Toc23517 </w:instrText>
          </w:r>
          <w:r>
            <w:rPr>
              <w:b/>
              <w:bCs/>
              <w:sz w:val="26"/>
              <w:szCs w:val="26"/>
            </w:rPr>
            <w:fldChar w:fldCharType="separate"/>
          </w:r>
          <w:r>
            <w:rPr>
              <w:rFonts w:hint="default"/>
              <w:b/>
              <w:bCs/>
              <w:sz w:val="26"/>
              <w:szCs w:val="26"/>
              <w:lang w:val="en-US"/>
            </w:rPr>
            <w:t>TÀI LIỆU THAM KHẢO</w:t>
          </w:r>
          <w:r>
            <w:rPr>
              <w:b/>
              <w:bCs/>
              <w:sz w:val="26"/>
              <w:szCs w:val="26"/>
            </w:rPr>
            <w:tab/>
          </w:r>
          <w:r>
            <w:rPr>
              <w:b/>
              <w:bCs/>
              <w:sz w:val="26"/>
              <w:szCs w:val="26"/>
            </w:rPr>
            <w:fldChar w:fldCharType="begin"/>
          </w:r>
          <w:r>
            <w:rPr>
              <w:b/>
              <w:bCs/>
              <w:sz w:val="26"/>
              <w:szCs w:val="26"/>
            </w:rPr>
            <w:instrText xml:space="preserve"> PAGEREF _Toc23517 \h </w:instrText>
          </w:r>
          <w:r>
            <w:rPr>
              <w:b/>
              <w:bCs/>
              <w:sz w:val="26"/>
              <w:szCs w:val="26"/>
            </w:rPr>
            <w:fldChar w:fldCharType="separate"/>
          </w:r>
          <w:r>
            <w:rPr>
              <w:b/>
              <w:bCs/>
              <w:sz w:val="26"/>
              <w:szCs w:val="26"/>
            </w:rPr>
            <w:t>33</w:t>
          </w:r>
          <w:r>
            <w:rPr>
              <w:b/>
              <w:bCs/>
              <w:sz w:val="26"/>
              <w:szCs w:val="26"/>
            </w:rPr>
            <w:fldChar w:fldCharType="end"/>
          </w:r>
          <w:r>
            <w:rPr>
              <w:b/>
              <w:bCs/>
              <w:sz w:val="26"/>
              <w:szCs w:val="26"/>
            </w:rPr>
            <w:fldChar w:fldCharType="end"/>
          </w:r>
        </w:p>
        <w:p w14:paraId="02033EE4">
          <w:r>
            <w:fldChar w:fldCharType="end"/>
          </w:r>
        </w:p>
      </w:sdtContent>
    </w:sdt>
    <w:p w14:paraId="0D1FCA3A"/>
    <w:p w14:paraId="2672993D">
      <w:pPr>
        <w:pageBreakBefore w:val="0"/>
        <w:kinsoku/>
        <w:wordWrap/>
        <w:overflowPunct/>
        <w:topLinePunct w:val="0"/>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388A1061">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bCs/>
          <w:sz w:val="26"/>
          <w:szCs w:val="26"/>
          <w:lang w:val="en-US"/>
        </w:rPr>
      </w:pPr>
      <w:bookmarkStart w:id="0" w:name="_Toc4885"/>
      <w:bookmarkStart w:id="1" w:name="_Toc11531"/>
      <w:r>
        <w:rPr>
          <w:rFonts w:hint="default" w:ascii="Times New Roman" w:hAnsi="Times New Roman" w:cs="Times New Roman"/>
          <w:b/>
          <w:bCs/>
          <w:sz w:val="26"/>
          <w:szCs w:val="26"/>
          <w:lang w:val="en-US"/>
        </w:rPr>
        <w:t>DANH MỤC HÌNH</w:t>
      </w:r>
      <w:bookmarkEnd w:id="0"/>
      <w:bookmarkEnd w:id="1"/>
    </w:p>
    <w:p w14:paraId="31C2FDBF">
      <w:pPr>
        <w:pStyle w:val="143"/>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fldChar w:fldCharType="begin"/>
      </w:r>
      <w:r>
        <w:instrText xml:space="preserve">TOC \o "1-4" \h \u </w:instrText>
      </w:r>
      <w: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 Vue.js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E190FE">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_Toc22614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 Node.js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F83124">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_Toc15817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 Visual Studio Code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8D7B4E6">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_Toc5729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4. MongoDB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6B091B">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_Toc4132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5. Bootstrap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16F2BA">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6. Usecase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24D3EF">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_Toc25841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7. Usecase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07EA76F">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8. Usecase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BFBE0A">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9. Mô hình CDM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BF2419">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9. Giao diện khi vào trang web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13C8CE">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_Toc16337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10. Giao diện đăng nhập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F1ECB6">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_Toc9026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11. Giao diện đăng nhập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578ABD">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_Toc20754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12. Giao diện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40563D">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13. Giao diện nhà xuất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C9498B">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14. Thêm mới nhà xuất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341258">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15. Hiệu chỉnh nhà xuất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64AD75">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_Toc25107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16. Giao diện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87FD47">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_Toc10579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17. Thêm mới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5A23BC">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_Toc3531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18. Hiệu chỉnh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37457F">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19. Giao diện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F90DB8">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eastAsia="zh-CN"/>
        </w:rPr>
        <w:t>Hình 20. Thêm mới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12988EC">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21. Hiệu chỉnh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2E22AA">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_Toc13012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22. Giao diện theo dõi mượn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_Toc13012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74E76F8">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_Toc19573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23. Giao diện xem sách có sẵn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_Toc19573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74E4DC">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_Toc23737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24. Giao diện xem theo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_Toc23737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591BEE">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_Toc14113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25. Giao diện xem theo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A5817D8">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_Toc32303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26. Giao diện thông tin tài khoản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5CF608">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27. Giao diện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D8A1FF0">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28. Giao diện mượn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06BAAA">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29. Thông báo mượn sách thành công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143223">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_Toc5658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30. Giao diện thông tin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_Toc5658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BCDB91">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_Toc20294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31. Giao diện xem lịch sử mượn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246E8B5">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_Toc27877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32. Giao diện khi trả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95062B1">
      <w:pPr>
        <w:pStyle w:val="145"/>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_Toc6821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33. Giao diện sau khi trả sách thành công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58E074C">
      <w:pPr>
        <w:pStyle w:val="142"/>
        <w:tabs>
          <w:tab w:val="right" w:leader="dot" w:pos="9067"/>
        </w:tabs>
      </w:pPr>
    </w:p>
    <w:p w14:paraId="301BEE25">
      <w:r>
        <w:fldChar w:fldCharType="end"/>
      </w:r>
    </w:p>
    <w:p w14:paraId="63F6F4FB">
      <w:pPr>
        <w:pageBreakBefore w:val="0"/>
        <w:kinsoku/>
        <w:wordWrap/>
        <w:overflowPunct/>
        <w:topLinePunct w:val="0"/>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00A15B65">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cs="Times New Roman"/>
          <w:b w:val="0"/>
          <w:bCs w:val="0"/>
          <w:sz w:val="26"/>
          <w:szCs w:val="26"/>
          <w:lang w:val="en-US"/>
        </w:rPr>
      </w:pPr>
      <w:bookmarkStart w:id="2" w:name="_Toc16106"/>
      <w:bookmarkStart w:id="3" w:name="_Toc26581"/>
      <w:r>
        <w:rPr>
          <w:rFonts w:hint="default" w:ascii="Times New Roman" w:hAnsi="Times New Roman" w:cs="Times New Roman"/>
          <w:b/>
          <w:bCs/>
          <w:sz w:val="26"/>
          <w:szCs w:val="26"/>
          <w:lang w:val="en-US"/>
        </w:rPr>
        <w:t>DANH MỤC BẢNG</w:t>
      </w:r>
    </w:p>
    <w:p w14:paraId="29EEB618">
      <w:pPr>
        <w:pStyle w:val="145"/>
        <w:tabs>
          <w:tab w:val="right" w:leader="dot" w:pos="9067"/>
        </w:tabs>
      </w:pPr>
      <w:r>
        <w:fldChar w:fldCharType="begin"/>
      </w:r>
      <w:r>
        <w:instrText xml:space="preserve">TOC \o "1-4" \t "Block Text,5" \h</w:instrText>
      </w:r>
      <w:r>
        <w:fldChar w:fldCharType="separate"/>
      </w:r>
    </w:p>
    <w:p w14:paraId="676F60C7">
      <w:pPr>
        <w:pStyle w:val="146"/>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_Toc18051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Bảng 1. Mô tả lớp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97C40BD">
      <w:pPr>
        <w:pStyle w:val="146"/>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Bảng 2. Mô tả lớp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14E480">
      <w:pPr>
        <w:pStyle w:val="146"/>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_Toc13220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Bảng 3. Mô tả theo dõi mượn sách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C6B93C">
      <w:pPr>
        <w:pStyle w:val="146"/>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Bảng 4. Mô tả nhà xuất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54AB7F3">
      <w:pPr>
        <w:pStyle w:val="146"/>
        <w:keepNext w:val="0"/>
        <w:keepLines w:val="0"/>
        <w:pageBreakBefore w:val="0"/>
        <w:widowControl/>
        <w:tabs>
          <w:tab w:val="right" w:leader="dot" w:pos="9067"/>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_Toc16978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Bảng 5. Mô tả lớp độc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CE40ED">
      <w:r>
        <w:fldChar w:fldCharType="end"/>
      </w:r>
    </w:p>
    <w:p w14:paraId="1C3C9632">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bookmarkEnd w:id="2"/>
      <w:bookmarkEnd w:id="3"/>
    </w:p>
    <w:p w14:paraId="037D270B">
      <w:pPr>
        <w:pStyle w:val="2"/>
        <w:pageBreakBefore w:val="0"/>
        <w:kinsoku/>
        <w:wordWrap/>
        <w:overflowPunct/>
        <w:topLinePunct w:val="0"/>
        <w:autoSpaceDN/>
        <w:bidi w:val="0"/>
        <w:adjustRightInd/>
        <w:snapToGrid/>
        <w:spacing w:line="360" w:lineRule="auto"/>
        <w:jc w:val="center"/>
        <w:textAlignment w:val="auto"/>
        <w:rPr>
          <w:rFonts w:hint="default"/>
          <w:lang w:val="en-US"/>
        </w:rPr>
      </w:pPr>
      <w:bookmarkStart w:id="4" w:name="_Toc7198"/>
      <w:bookmarkStart w:id="5" w:name="_Toc12547"/>
      <w:bookmarkStart w:id="6" w:name="_Toc17545"/>
      <w:r>
        <w:rPr>
          <w:rFonts w:hint="default"/>
          <w:lang w:val="en-US"/>
        </w:rPr>
        <w:t>CHƯƠNG 1: GIỚI THIỆU</w:t>
      </w:r>
      <w:bookmarkEnd w:id="4"/>
      <w:bookmarkEnd w:id="5"/>
      <w:bookmarkEnd w:id="6"/>
    </w:p>
    <w:p w14:paraId="17F2E3A7">
      <w:pPr>
        <w:pStyle w:val="3"/>
        <w:pageBreakBefore w:val="0"/>
        <w:numPr>
          <w:ilvl w:val="0"/>
          <w:numId w:val="11"/>
        </w:numPr>
        <w:kinsoku/>
        <w:wordWrap/>
        <w:overflowPunct/>
        <w:topLinePunct w:val="0"/>
        <w:autoSpaceDN/>
        <w:bidi w:val="0"/>
        <w:adjustRightInd/>
        <w:snapToGrid/>
        <w:spacing w:line="360" w:lineRule="auto"/>
        <w:textAlignment w:val="auto"/>
        <w:rPr>
          <w:rFonts w:hint="default"/>
          <w:lang w:val="en-US"/>
        </w:rPr>
      </w:pPr>
      <w:bookmarkStart w:id="7" w:name="_Toc856"/>
      <w:bookmarkStart w:id="8" w:name="_Toc31109"/>
      <w:bookmarkStart w:id="9" w:name="_Toc11274"/>
      <w:r>
        <w:rPr>
          <w:rFonts w:hint="default"/>
          <w:lang w:val="en-US"/>
        </w:rPr>
        <w:t>Đặt vấn đề:</w:t>
      </w:r>
      <w:bookmarkEnd w:id="7"/>
      <w:bookmarkEnd w:id="8"/>
      <w:bookmarkEnd w:id="9"/>
    </w:p>
    <w:p w14:paraId="4F0542F0">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Ngày nay, sự phát triển mạnh mẽ của khoa học công nghệ là một trong những yếu tố quyết định và có vai trò hết sức quan trọng tạo nên những bước đột phá mạnh mẽ cho nền kinh tế, đất nước … Chúng ta có thể cảm nhận và thấy được công nghệ sẽ tạo được ảnh hưởng to lớn đối với tất cả các ngành và cả trong đời sống ngày thường.</w:t>
      </w:r>
    </w:p>
    <w:p w14:paraId="61971DC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Khi con người đang sống trong thời kỳ phát triển 4.0, mọi thứ đều trở nên tiên tiến. Khi mà con người sử dụng internet rất nhiều và có xu hướng chuyển việc mượn/trả sách từ trực tiếp sang qua trực tuyến bởi sự tiện lợi, đa dạng và những lợi ích nó đem lại.</w:t>
      </w:r>
    </w:p>
    <w:p w14:paraId="40BD18B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t>Để nhắm bắt tình hình trên, cho thấy việc xây dựng một website quản lý mượn sách trực tuyến sẽ có rất nhiều lợi ích, giúp việc mượn/trả sách trở nên dễ dàng … Đó là lý do em chọn đề tài “Xây dựng website quản lý mượn sách” với mong muốn giúp cho việc quản lý mượn/trả sách được dễ dàng, thuận tiện, đa dạng và tránh những bất cập, thiếu sót trong quá trình quản lý.</w:t>
      </w:r>
    </w:p>
    <w:p w14:paraId="71420D83">
      <w:pPr>
        <w:pStyle w:val="3"/>
        <w:pageBreakBefore w:val="0"/>
        <w:numPr>
          <w:ilvl w:val="0"/>
          <w:numId w:val="11"/>
        </w:numPr>
        <w:kinsoku/>
        <w:wordWrap/>
        <w:overflowPunct/>
        <w:topLinePunct w:val="0"/>
        <w:autoSpaceDN/>
        <w:bidi w:val="0"/>
        <w:adjustRightInd/>
        <w:snapToGrid/>
        <w:spacing w:line="360" w:lineRule="auto"/>
        <w:textAlignment w:val="auto"/>
        <w:rPr>
          <w:rFonts w:hint="default"/>
          <w:lang w:val="en-US"/>
        </w:rPr>
      </w:pPr>
      <w:bookmarkStart w:id="10" w:name="_Toc11865"/>
      <w:bookmarkStart w:id="11" w:name="_Toc16847"/>
      <w:bookmarkStart w:id="12" w:name="_Toc8454"/>
      <w:r>
        <w:rPr>
          <w:rFonts w:hint="default"/>
          <w:lang w:val="en-US"/>
        </w:rPr>
        <w:t>Mục tiêu đề tài:</w:t>
      </w:r>
      <w:bookmarkEnd w:id="10"/>
      <w:bookmarkEnd w:id="11"/>
      <w:bookmarkEnd w:id="12"/>
    </w:p>
    <w:p w14:paraId="2303B94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Xây dựng một trang web quản lý mượn sách cho các thư viện cung cấp các tính năng như quản lý sách, quản lý độc giả, theo dõi quá trình mượn/trả sách. Hệ thống nhằm tối ưu hóa quy trình cho thư viện.</w:t>
      </w:r>
    </w:p>
    <w:p w14:paraId="3835E9BF">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Về giao diện:</w:t>
      </w:r>
      <w:r>
        <w:rPr>
          <w:rFonts w:hint="default" w:ascii="Times New Roman" w:hAnsi="Times New Roman" w:cs="Times New Roman"/>
          <w:b w:val="0"/>
          <w:bCs w:val="0"/>
          <w:sz w:val="26"/>
          <w:szCs w:val="26"/>
          <w:lang w:val="en-US"/>
        </w:rPr>
        <w:t xml:space="preserve"> Website đơn giản, màu sắc hài hòa, dễ dàng sử dụng cũng như đáp ứng đầy đủ các chức năng cho độc giả như xem sách tồn, mượn sách, trả sách, xem lịch sử mượn sách.</w:t>
      </w:r>
    </w:p>
    <w:p w14:paraId="7875E134">
      <w:pPr>
        <w:keepNext w:val="0"/>
        <w:keepLines w:val="0"/>
        <w:pageBreakBefore w:val="0"/>
        <w:widowControl/>
        <w:numPr>
          <w:ilvl w:val="0"/>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Về quản lý:</w:t>
      </w:r>
      <w:r>
        <w:rPr>
          <w:rFonts w:hint="default" w:ascii="Times New Roman" w:hAnsi="Times New Roman" w:cs="Times New Roman"/>
          <w:b w:val="0"/>
          <w:bCs w:val="0"/>
          <w:sz w:val="26"/>
          <w:szCs w:val="26"/>
          <w:lang w:val="en-US"/>
        </w:rPr>
        <w:t xml:space="preserve"> Quản lý được dữ liệu của sách trong thư viện, xử lý các tác vụ mượn/trả sách nhanh chóng, tiện lợi.</w:t>
      </w:r>
    </w:p>
    <w:p w14:paraId="73B1FE61">
      <w:pPr>
        <w:pStyle w:val="3"/>
        <w:pageBreakBefore w:val="0"/>
        <w:numPr>
          <w:ilvl w:val="0"/>
          <w:numId w:val="11"/>
        </w:numPr>
        <w:kinsoku/>
        <w:wordWrap/>
        <w:overflowPunct/>
        <w:topLinePunct w:val="0"/>
        <w:autoSpaceDN/>
        <w:bidi w:val="0"/>
        <w:adjustRightInd/>
        <w:snapToGrid/>
        <w:spacing w:line="360" w:lineRule="auto"/>
        <w:textAlignment w:val="auto"/>
        <w:rPr>
          <w:rFonts w:hint="default"/>
          <w:lang w:val="en-US"/>
        </w:rPr>
      </w:pPr>
      <w:bookmarkStart w:id="13" w:name="_Toc13241"/>
      <w:bookmarkStart w:id="14" w:name="_Toc6576"/>
      <w:bookmarkStart w:id="15" w:name="_Toc7558"/>
      <w:r>
        <w:rPr>
          <w:rFonts w:hint="default"/>
          <w:lang w:val="en-US"/>
        </w:rPr>
        <w:t>Đối tượng và phạm vi nghiên cứu:</w:t>
      </w:r>
      <w:bookmarkEnd w:id="13"/>
      <w:bookmarkEnd w:id="14"/>
      <w:bookmarkEnd w:id="15"/>
    </w:p>
    <w:p w14:paraId="396C3083">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Website quản lý mượn sách được xây dựng với mục đích phục vụ nhu cầu mượn sách của độc giả và việc quản lý của một thư viện sách.</w:t>
      </w:r>
    </w:p>
    <w:p w14:paraId="409CDA45">
      <w:pPr>
        <w:pStyle w:val="3"/>
        <w:pageBreakBefore w:val="0"/>
        <w:numPr>
          <w:ilvl w:val="0"/>
          <w:numId w:val="11"/>
        </w:numPr>
        <w:kinsoku/>
        <w:wordWrap/>
        <w:overflowPunct/>
        <w:topLinePunct w:val="0"/>
        <w:autoSpaceDN/>
        <w:bidi w:val="0"/>
        <w:adjustRightInd/>
        <w:snapToGrid/>
        <w:spacing w:line="360" w:lineRule="auto"/>
        <w:textAlignment w:val="auto"/>
        <w:rPr>
          <w:rFonts w:hint="default"/>
          <w:lang w:val="en-US"/>
        </w:rPr>
      </w:pPr>
      <w:bookmarkStart w:id="16" w:name="_Toc22306"/>
      <w:bookmarkStart w:id="17" w:name="_Toc32060"/>
      <w:bookmarkStart w:id="18" w:name="_Toc15322"/>
      <w:r>
        <w:rPr>
          <w:rFonts w:hint="default"/>
          <w:lang w:val="en-US"/>
        </w:rPr>
        <w:t>Phương pháp nghiên cứu:</w:t>
      </w:r>
      <w:bookmarkEnd w:id="16"/>
      <w:bookmarkEnd w:id="17"/>
      <w:bookmarkEnd w:id="18"/>
    </w:p>
    <w:p w14:paraId="436820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Quá trình nghiên cứu, thiết kế và xây dựng web được thực hiện thông qua tham khảo từ nhiều nguồn khác nhau. Trong đó:</w:t>
      </w:r>
    </w:p>
    <w:p w14:paraId="3C457A04">
      <w:pPr>
        <w:keepNext w:val="0"/>
        <w:keepLines w:val="0"/>
        <w:pageBreakBefore w:val="0"/>
        <w:widowControl/>
        <w:numPr>
          <w:ilvl w:val="0"/>
          <w:numId w:val="1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Tổng hợp các kiến thức về tổ chức, phân tích, thiết kế cơ sở dữ liệu.</w:t>
      </w:r>
    </w:p>
    <w:p w14:paraId="3675151D">
      <w:pPr>
        <w:keepNext w:val="0"/>
        <w:keepLines w:val="0"/>
        <w:pageBreakBefore w:val="0"/>
        <w:widowControl/>
        <w:numPr>
          <w:ilvl w:val="0"/>
          <w:numId w:val="1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Sử dụng các ngôn ngữ: MongoDB, Express.js, Vue.js và Node.js (MEVN Stack).</w:t>
      </w:r>
    </w:p>
    <w:p w14:paraId="375451F8">
      <w:pPr>
        <w:keepNext w:val="0"/>
        <w:keepLines w:val="0"/>
        <w:pageBreakBefore w:val="0"/>
        <w:widowControl/>
        <w:numPr>
          <w:ilvl w:val="0"/>
          <w:numId w:val="1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Biết phân tích và thiết kế hệ thống thông tin.</w:t>
      </w:r>
    </w:p>
    <w:p w14:paraId="12708F67">
      <w:pPr>
        <w:keepNext w:val="0"/>
        <w:keepLines w:val="0"/>
        <w:pageBreakBefore w:val="0"/>
        <w:widowControl/>
        <w:numPr>
          <w:ilvl w:val="0"/>
          <w:numId w:val="1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Nắm vững và vận dụng các kỹ năng lập trình.</w:t>
      </w:r>
    </w:p>
    <w:p w14:paraId="053C796E">
      <w:pPr>
        <w:pStyle w:val="3"/>
        <w:pageBreakBefore w:val="0"/>
        <w:numPr>
          <w:ilvl w:val="0"/>
          <w:numId w:val="11"/>
        </w:numPr>
        <w:kinsoku/>
        <w:wordWrap/>
        <w:overflowPunct/>
        <w:topLinePunct w:val="0"/>
        <w:autoSpaceDN/>
        <w:bidi w:val="0"/>
        <w:adjustRightInd/>
        <w:snapToGrid/>
        <w:spacing w:line="360" w:lineRule="auto"/>
        <w:textAlignment w:val="auto"/>
        <w:rPr>
          <w:rFonts w:hint="default"/>
          <w:lang w:val="en-US"/>
        </w:rPr>
      </w:pPr>
      <w:bookmarkStart w:id="19" w:name="_Toc15929"/>
      <w:bookmarkStart w:id="20" w:name="_Toc22718"/>
      <w:bookmarkStart w:id="21" w:name="_Toc29393"/>
      <w:r>
        <w:rPr>
          <w:rFonts w:hint="default"/>
          <w:lang w:val="en-US"/>
        </w:rPr>
        <w:t>Các chức năng chính:</w:t>
      </w:r>
      <w:bookmarkEnd w:id="19"/>
      <w:bookmarkEnd w:id="20"/>
      <w:bookmarkEnd w:id="21"/>
    </w:p>
    <w:p w14:paraId="7CDF1302">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Website quản lý sách trong thư viện được tạo ra nhằm giúp người quản lý dễ dàng quản lý thư viện, cũng như độc giả có thể dễ dàng tìm kiếm mua sắm tiện lợi, nhanh chóng.</w:t>
      </w:r>
    </w:p>
    <w:p w14:paraId="5D9964A3">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1"/>
        <w:rPr>
          <w:rFonts w:hint="default" w:ascii="Times New Roman" w:hAnsi="Times New Roman" w:cs="Times New Roman"/>
          <w:b w:val="0"/>
          <w:bCs w:val="0"/>
          <w:sz w:val="26"/>
          <w:szCs w:val="26"/>
          <w:lang w:val="en-US"/>
        </w:rPr>
      </w:pPr>
      <w:bookmarkStart w:id="22" w:name="_Toc4399"/>
      <w:bookmarkStart w:id="23" w:name="_Toc7352"/>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Đối với nhân viên:</w:t>
      </w:r>
      <w:bookmarkEnd w:id="22"/>
      <w:bookmarkEnd w:id="23"/>
    </w:p>
    <w:p w14:paraId="767FD1AE">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Có tài khoản đăng nhập vào hệ thống.</w:t>
      </w:r>
    </w:p>
    <w:p w14:paraId="39DE9C19">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chi tiết sách có trong thư viện.</w:t>
      </w:r>
    </w:p>
    <w:p w14:paraId="2AE383B5">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Quản lý việc mượn/trả sách của độc giả.</w:t>
      </w:r>
    </w:p>
    <w:p w14:paraId="7280B85F">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1"/>
        <w:rPr>
          <w:rFonts w:hint="default" w:ascii="Times New Roman" w:hAnsi="Times New Roman" w:cs="Times New Roman"/>
          <w:b w:val="0"/>
          <w:bCs w:val="0"/>
          <w:sz w:val="26"/>
          <w:szCs w:val="26"/>
          <w:lang w:val="en-US"/>
        </w:rPr>
      </w:pPr>
      <w:bookmarkStart w:id="24" w:name="_Toc19208"/>
      <w:bookmarkStart w:id="25" w:name="_Toc21114"/>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Đối với độc giả:</w:t>
      </w:r>
      <w:bookmarkEnd w:id="24"/>
      <w:bookmarkEnd w:id="25"/>
    </w:p>
    <w:p w14:paraId="4C4BA330">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Đăng ký, đăng nhập, đăng xuất tài khoản.</w:t>
      </w:r>
    </w:p>
    <w:p w14:paraId="06864629">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chi tiết các sách.</w:t>
      </w:r>
    </w:p>
    <w:p w14:paraId="745D84EE">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Yêu cầu mượn, trả sách.</w:t>
      </w:r>
    </w:p>
    <w:p w14:paraId="37A69CB9">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thông tin cá nhân.</w:t>
      </w:r>
    </w:p>
    <w:p w14:paraId="1E3A95AF">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p>
    <w:p w14:paraId="7B9D7A54">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385BFFBA">
      <w:pPr>
        <w:pStyle w:val="2"/>
        <w:pageBreakBefore w:val="0"/>
        <w:kinsoku/>
        <w:wordWrap/>
        <w:overflowPunct/>
        <w:topLinePunct w:val="0"/>
        <w:autoSpaceDN/>
        <w:bidi w:val="0"/>
        <w:adjustRightInd/>
        <w:snapToGrid/>
        <w:spacing w:line="360" w:lineRule="auto"/>
        <w:jc w:val="center"/>
        <w:textAlignment w:val="auto"/>
        <w:rPr>
          <w:rFonts w:hint="default"/>
          <w:lang w:val="en-US"/>
        </w:rPr>
      </w:pPr>
      <w:bookmarkStart w:id="26" w:name="_Toc25339"/>
      <w:bookmarkStart w:id="27" w:name="_Toc23697"/>
      <w:bookmarkStart w:id="28" w:name="_Toc28613"/>
      <w:r>
        <w:rPr>
          <w:rFonts w:hint="default"/>
          <w:lang w:val="en-US"/>
        </w:rPr>
        <w:t>CHƯƠNG 2: ĐẶC TẢ YÊU CẦU</w:t>
      </w:r>
      <w:bookmarkEnd w:id="26"/>
      <w:bookmarkEnd w:id="27"/>
      <w:bookmarkEnd w:id="28"/>
    </w:p>
    <w:p w14:paraId="08619F1A">
      <w:pPr>
        <w:pStyle w:val="3"/>
        <w:pageBreakBefore w:val="0"/>
        <w:numPr>
          <w:ilvl w:val="0"/>
          <w:numId w:val="14"/>
        </w:numPr>
        <w:kinsoku/>
        <w:wordWrap/>
        <w:overflowPunct/>
        <w:topLinePunct w:val="0"/>
        <w:autoSpaceDN/>
        <w:bidi w:val="0"/>
        <w:adjustRightInd/>
        <w:snapToGrid/>
        <w:spacing w:line="360" w:lineRule="auto"/>
        <w:textAlignment w:val="auto"/>
        <w:outlineLvl w:val="0"/>
        <w:rPr>
          <w:rFonts w:hint="default"/>
          <w:lang w:val="en-US"/>
        </w:rPr>
      </w:pPr>
      <w:bookmarkStart w:id="29" w:name="_Toc29085"/>
      <w:bookmarkStart w:id="30" w:name="_Toc27367"/>
      <w:bookmarkStart w:id="31" w:name="_Toc19534"/>
      <w:r>
        <w:rPr>
          <w:rFonts w:hint="default"/>
          <w:lang w:val="en-US"/>
        </w:rPr>
        <w:t>Mô tả bài toán:</w:t>
      </w:r>
      <w:bookmarkEnd w:id="29"/>
      <w:bookmarkEnd w:id="30"/>
      <w:bookmarkEnd w:id="31"/>
    </w:p>
    <w:p w14:paraId="18A5FC8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Thiết kế website quản lý sách để đáp ứng nhu cầu mượn và trả sách mà tiết kiệm thời gian, chi phí đi lại mà vẫn tìm được những cuốn sách mong muốn. Với trang web quản lý sách, người quản lý (nhân viên) sẽ đưa các thông tin lên hệ thống. Cụ thể, trang web sẽ hiển thị các sách, gồm tên sách, tác giả, nhà xuất bản, năm xuất bản, đơn giá, số quyển, có thể thêm, xóa sách, xem sách nào còn đủ số lượng cho mượn. Mọi sự thay đổi đều được ghi nhận vào cơ sở dữ liệu.</w:t>
      </w:r>
    </w:p>
    <w:p w14:paraId="5918ECC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Với khách lần đầu đến, khách hàng phải đăng ký tài khoản độc giả của trang web. Sau đó, khách hàng đăng nhập vào website. Các độc giả (khách hàng) có thể mượn sách từ những sách có sẵn trong thư viện, nếu có nhu cầu hủy mượn, khách hàng chỉ cần vào lịch sử mượn sách, nhấn vào sách muốn hủy, và nhấn trả sách. Website sẽ cập nhật ngày giờ mượn/trả sách để các độc giả tiện theo dõi.</w:t>
      </w:r>
    </w:p>
    <w:p w14:paraId="479AA7A5">
      <w:pPr>
        <w:pStyle w:val="3"/>
        <w:pageBreakBefore w:val="0"/>
        <w:numPr>
          <w:ilvl w:val="0"/>
          <w:numId w:val="14"/>
        </w:numPr>
        <w:kinsoku/>
        <w:wordWrap/>
        <w:overflowPunct/>
        <w:topLinePunct w:val="0"/>
        <w:autoSpaceDN/>
        <w:bidi w:val="0"/>
        <w:adjustRightInd/>
        <w:snapToGrid/>
        <w:spacing w:line="360" w:lineRule="auto"/>
        <w:textAlignment w:val="auto"/>
        <w:outlineLvl w:val="0"/>
        <w:rPr>
          <w:rFonts w:hint="default"/>
          <w:lang w:val="en-US"/>
        </w:rPr>
      </w:pPr>
      <w:bookmarkStart w:id="32" w:name="_Toc3451"/>
      <w:bookmarkStart w:id="33" w:name="_Toc28162"/>
      <w:bookmarkStart w:id="34" w:name="_Toc20920"/>
      <w:r>
        <w:rPr>
          <w:rFonts w:hint="default"/>
          <w:lang w:val="en-US"/>
        </w:rPr>
        <w:t>Yêu cầu bài toán:</w:t>
      </w:r>
      <w:bookmarkEnd w:id="32"/>
      <w:bookmarkEnd w:id="33"/>
      <w:bookmarkEnd w:id="34"/>
    </w:p>
    <w:p w14:paraId="0D167A46">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val="0"/>
          <w:bCs w:val="0"/>
          <w:sz w:val="26"/>
          <w:szCs w:val="26"/>
          <w:lang w:val="en-US"/>
        </w:rPr>
      </w:pPr>
      <w:bookmarkStart w:id="35" w:name="_Toc16641"/>
      <w:bookmarkStart w:id="36" w:name="_Toc32398"/>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Đối với độc giả:</w:t>
      </w:r>
      <w:bookmarkEnd w:id="35"/>
      <w:bookmarkEnd w:id="36"/>
    </w:p>
    <w:p w14:paraId="78270AB7">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sách có sẵn trong thư viện.</w:t>
      </w:r>
    </w:p>
    <w:p w14:paraId="27B834F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Mượn/Trả sách.</w:t>
      </w:r>
    </w:p>
    <w:p w14:paraId="41D56FD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thông tin tài khoản.</w:t>
      </w:r>
    </w:p>
    <w:p w14:paraId="7816FF8E">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lịch sử mượn sách.</w:t>
      </w:r>
    </w:p>
    <w:p w14:paraId="41152D0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val="0"/>
          <w:bCs w:val="0"/>
          <w:sz w:val="26"/>
          <w:szCs w:val="26"/>
          <w:lang w:val="en-US"/>
        </w:rPr>
      </w:pPr>
      <w:bookmarkStart w:id="37" w:name="_Toc13756"/>
      <w:bookmarkStart w:id="38" w:name="_Toc21183"/>
      <w:r>
        <w:rPr>
          <w:rFonts w:hint="default" w:ascii="Times New Roman" w:hAnsi="Times New Roman" w:cs="Times New Roman"/>
          <w:b/>
          <w:bCs/>
          <w:sz w:val="26"/>
          <w:szCs w:val="26"/>
          <w:lang w:val="en-US"/>
        </w:rPr>
        <w:t>-</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Đối với nhân viên:</w:t>
      </w:r>
      <w:bookmarkEnd w:id="37"/>
      <w:bookmarkEnd w:id="38"/>
    </w:p>
    <w:p w14:paraId="69C36FC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được các nhà xuất bản.</w:t>
      </w:r>
    </w:p>
    <w:p w14:paraId="7F696C22">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thông tin chi tiết các cuốn sách.</w:t>
      </w:r>
    </w:p>
    <w:p w14:paraId="061FB214">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thông tin chi tiết các độc giả.</w:t>
      </w:r>
    </w:p>
    <w:p w14:paraId="60CAF7D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Theo dõi các lượt mượn/trả sách.</w:t>
      </w:r>
    </w:p>
    <w:p w14:paraId="0249821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Xem thông tin cá nhân của tài khoản.</w:t>
      </w:r>
    </w:p>
    <w:p w14:paraId="7881D990">
      <w:pPr>
        <w:pStyle w:val="3"/>
        <w:pageBreakBefore w:val="0"/>
        <w:numPr>
          <w:ilvl w:val="0"/>
          <w:numId w:val="14"/>
        </w:numPr>
        <w:kinsoku/>
        <w:wordWrap/>
        <w:overflowPunct/>
        <w:topLinePunct w:val="0"/>
        <w:autoSpaceDN/>
        <w:bidi w:val="0"/>
        <w:adjustRightInd/>
        <w:snapToGrid/>
        <w:spacing w:line="360" w:lineRule="auto"/>
        <w:textAlignment w:val="auto"/>
        <w:outlineLvl w:val="0"/>
        <w:rPr>
          <w:rFonts w:hint="default"/>
          <w:lang w:val="en-US"/>
        </w:rPr>
      </w:pPr>
      <w:bookmarkStart w:id="39" w:name="_Toc31639"/>
      <w:bookmarkStart w:id="40" w:name="_Toc2651"/>
      <w:bookmarkStart w:id="41" w:name="_Toc28888"/>
      <w:r>
        <w:rPr>
          <w:rFonts w:hint="default"/>
          <w:lang w:val="en-US"/>
        </w:rPr>
        <w:t>Ngôn ngữ lập trình và các công cụ liên quan:</w:t>
      </w:r>
      <w:bookmarkEnd w:id="39"/>
      <w:bookmarkEnd w:id="40"/>
      <w:bookmarkEnd w:id="41"/>
    </w:p>
    <w:p w14:paraId="1607D914">
      <w:pPr>
        <w:pStyle w:val="4"/>
        <w:pageBreakBefore w:val="0"/>
        <w:numPr>
          <w:ilvl w:val="1"/>
          <w:numId w:val="14"/>
        </w:numPr>
        <w:kinsoku/>
        <w:wordWrap/>
        <w:overflowPunct/>
        <w:topLinePunct w:val="0"/>
        <w:autoSpaceDN/>
        <w:bidi w:val="0"/>
        <w:adjustRightInd/>
        <w:snapToGrid/>
        <w:spacing w:line="360" w:lineRule="auto"/>
        <w:textAlignment w:val="auto"/>
        <w:outlineLvl w:val="1"/>
        <w:rPr>
          <w:rFonts w:hint="default" w:ascii="Times New Roman" w:hAnsi="Times New Roman" w:cs="Times New Roman"/>
          <w:b/>
          <w:bCs/>
          <w:sz w:val="26"/>
          <w:szCs w:val="26"/>
          <w:lang w:val="en-US"/>
        </w:rPr>
      </w:pPr>
      <w:bookmarkStart w:id="42" w:name="_Toc2063"/>
      <w:bookmarkStart w:id="43" w:name="_Toc13802"/>
      <w:bookmarkStart w:id="44" w:name="_Toc17417"/>
      <w:r>
        <w:rPr>
          <w:rFonts w:hint="default" w:ascii="Times New Roman" w:hAnsi="Times New Roman" w:cs="Times New Roman"/>
          <w:b/>
          <w:bCs/>
          <w:sz w:val="26"/>
          <w:szCs w:val="26"/>
          <w:lang w:val="en-US"/>
        </w:rPr>
        <w:t>Vue.js</w:t>
      </w:r>
      <w:r>
        <w:rPr>
          <w:rFonts w:hint="default" w:ascii="Times New Roman" w:hAnsi="Times New Roman" w:cs="Times New Roman"/>
          <w:b w:val="0"/>
          <w:bCs w:val="0"/>
          <w:sz w:val="26"/>
          <w:szCs w:val="26"/>
          <w:lang w:val="en-US"/>
        </w:rPr>
        <w:t>:</w:t>
      </w:r>
      <w:bookmarkEnd w:id="42"/>
      <w:bookmarkEnd w:id="43"/>
      <w:bookmarkEnd w:id="44"/>
    </w:p>
    <w:p w14:paraId="76815B58">
      <w:pPr>
        <w:keepNext w:val="0"/>
        <w:keepLines w:val="0"/>
        <w:pageBreakBefore w:val="0"/>
        <w:widowControl/>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4391025" cy="2590800"/>
            <wp:effectExtent l="0" t="0" r="133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391025" cy="2590800"/>
                    </a:xfrm>
                    <a:prstGeom prst="rect">
                      <a:avLst/>
                    </a:prstGeom>
                    <a:noFill/>
                    <a:ln>
                      <a:noFill/>
                    </a:ln>
                  </pic:spPr>
                </pic:pic>
              </a:graphicData>
            </a:graphic>
          </wp:inline>
        </w:drawing>
      </w:r>
    </w:p>
    <w:p w14:paraId="6ACD8542">
      <w:pPr>
        <w:pStyle w:val="5"/>
        <w:bidi w:val="0"/>
        <w:spacing w:before="0" w:beforeAutospacing="0" w:after="0" w:afterAutospacing="0"/>
        <w:jc w:val="center"/>
        <w:rPr>
          <w:rFonts w:hint="default"/>
          <w:lang w:val="en-US"/>
        </w:rPr>
      </w:pPr>
      <w:bookmarkStart w:id="45" w:name="_Toc12102"/>
      <w:bookmarkStart w:id="46" w:name="_Toc15544"/>
      <w:r>
        <w:rPr>
          <w:rFonts w:hint="default"/>
          <w:lang w:val="en-US"/>
        </w:rPr>
        <w:t>Hình 1. Vue.js</w:t>
      </w:r>
      <w:bookmarkEnd w:id="45"/>
      <w:bookmarkEnd w:id="46"/>
    </w:p>
    <w:p w14:paraId="2DCD7B0D">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center"/>
        <w:textAlignment w:val="auto"/>
        <w:rPr>
          <w:rFonts w:hint="default" w:ascii="Times New Roman" w:hAnsi="Times New Roman" w:cs="Times New Roman"/>
          <w:b w:val="0"/>
          <w:bCs w:val="0"/>
          <w:sz w:val="26"/>
          <w:szCs w:val="26"/>
          <w:lang w:val="en-US"/>
        </w:rPr>
      </w:pPr>
    </w:p>
    <w:p w14:paraId="4EF50D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Gọi tắt là Vue (phát âm là /vju:/, giống như </w:t>
      </w:r>
      <w:r>
        <w:rPr>
          <w:rFonts w:hint="default" w:ascii="Times New Roman" w:hAnsi="Times New Roman" w:cs="Times New Roman"/>
          <w:b/>
          <w:bCs/>
          <w:sz w:val="26"/>
          <w:szCs w:val="26"/>
          <w:lang w:val="en-US"/>
        </w:rPr>
        <w:t>view</w:t>
      </w:r>
      <w:r>
        <w:rPr>
          <w:rFonts w:hint="default" w:ascii="Times New Roman" w:hAnsi="Times New Roman" w:cs="Times New Roman"/>
          <w:b w:val="0"/>
          <w:bCs w:val="0"/>
          <w:sz w:val="26"/>
          <w:szCs w:val="26"/>
          <w:lang w:val="en-US"/>
        </w:rPr>
        <w:t xml:space="preserve"> trong tiếng Anh). Vue.js là một </w:t>
      </w:r>
      <w:r>
        <w:rPr>
          <w:rFonts w:hint="default" w:ascii="Times New Roman" w:hAnsi="Times New Roman" w:cs="Times New Roman"/>
          <w:b/>
          <w:bCs/>
          <w:sz w:val="26"/>
          <w:szCs w:val="26"/>
          <w:lang w:val="en-US"/>
        </w:rPr>
        <w:t>framework linh động</w:t>
      </w:r>
      <w:r>
        <w:rPr>
          <w:rFonts w:hint="default" w:ascii="Times New Roman" w:hAnsi="Times New Roman" w:cs="Times New Roman"/>
          <w:b w:val="0"/>
          <w:bCs w:val="0"/>
          <w:sz w:val="26"/>
          <w:szCs w:val="26"/>
          <w:lang w:val="en-US"/>
        </w:rPr>
        <w:t xml:space="preserve"> (nguyên bản tiếng Anh: progressive - tiến bộ) dùng để xây dựng giao diện người dùng (user interfaces). Khác với các framework nguyên khối (monolithic), Vue được thiết kế từ đầu theo hướng cho phép và khuyến khúc việc phả triển ứng dụng theo từng bước. Khi phát triển các lớp giao diện (view layer), người dùng chỉ cần dùng thư viện lõi (core library) của Vue, vốn rất dễ học và tích hợp các thư viện hoặc dự án có sẵn. Cùng lúc đó, nếu kết hợp với những kĩ thuật hiện đại như </w:t>
      </w:r>
      <w:r>
        <w:rPr>
          <w:rFonts w:hint="default" w:ascii="Times New Roman" w:hAnsi="Times New Roman" w:cs="Times New Roman"/>
          <w:b/>
          <w:bCs/>
          <w:sz w:val="26"/>
          <w:szCs w:val="26"/>
          <w:lang w:val="en-US"/>
        </w:rPr>
        <w:t>SFC (Single File Components)</w:t>
      </w:r>
      <w:r>
        <w:rPr>
          <w:rFonts w:hint="default" w:ascii="Times New Roman" w:hAnsi="Times New Roman" w:cs="Times New Roman"/>
          <w:b w:val="0"/>
          <w:bCs w:val="0"/>
          <w:sz w:val="26"/>
          <w:szCs w:val="26"/>
          <w:lang w:val="en-US"/>
        </w:rPr>
        <w:t xml:space="preserve"> và </w:t>
      </w:r>
      <w:r>
        <w:rPr>
          <w:rFonts w:hint="default" w:ascii="Times New Roman" w:hAnsi="Times New Roman" w:cs="Times New Roman"/>
          <w:b/>
          <w:bCs/>
          <w:sz w:val="26"/>
          <w:szCs w:val="26"/>
          <w:lang w:val="en-US"/>
        </w:rPr>
        <w:t>các thư viện hỗ trợ</w:t>
      </w:r>
      <w:r>
        <w:rPr>
          <w:rFonts w:hint="default" w:ascii="Times New Roman" w:hAnsi="Times New Roman" w:cs="Times New Roman"/>
          <w:b w:val="0"/>
          <w:bCs w:val="0"/>
          <w:sz w:val="26"/>
          <w:szCs w:val="26"/>
          <w:lang w:val="en-US"/>
        </w:rPr>
        <w:t xml:space="preserve">, Vue cũng đáp ứng được dễ dàng nhu cầu xây dựng những ứng dụng </w:t>
      </w:r>
      <w:r>
        <w:rPr>
          <w:rFonts w:hint="default" w:ascii="Times New Roman" w:hAnsi="Times New Roman" w:cs="Times New Roman"/>
          <w:b/>
          <w:bCs/>
          <w:sz w:val="26"/>
          <w:szCs w:val="26"/>
          <w:lang w:val="en-US"/>
        </w:rPr>
        <w:t>SPA (Single Page Applications)</w:t>
      </w:r>
      <w:r>
        <w:rPr>
          <w:rFonts w:hint="default" w:ascii="Times New Roman" w:hAnsi="Times New Roman" w:cs="Times New Roman"/>
          <w:b w:val="0"/>
          <w:bCs w:val="0"/>
          <w:sz w:val="26"/>
          <w:szCs w:val="26"/>
          <w:lang w:val="en-US"/>
        </w:rPr>
        <w:t xml:space="preserve"> với độ phức tạp cao hơn nhiều. </w:t>
      </w:r>
    </w:p>
    <w:p w14:paraId="2D1BC5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ab/>
      </w:r>
    </w:p>
    <w:p w14:paraId="0058A9B7">
      <w:pPr>
        <w:pStyle w:val="4"/>
        <w:pageBreakBefore w:val="0"/>
        <w:numPr>
          <w:ilvl w:val="1"/>
          <w:numId w:val="14"/>
        </w:numPr>
        <w:kinsoku/>
        <w:wordWrap/>
        <w:overflowPunct/>
        <w:topLinePunct w:val="0"/>
        <w:autoSpaceDN/>
        <w:bidi w:val="0"/>
        <w:adjustRightInd/>
        <w:snapToGrid/>
        <w:spacing w:line="360" w:lineRule="auto"/>
        <w:textAlignment w:val="auto"/>
        <w:outlineLvl w:val="1"/>
        <w:rPr>
          <w:rFonts w:hint="default"/>
          <w:lang w:val="en-US"/>
        </w:rPr>
      </w:pPr>
      <w:bookmarkStart w:id="47" w:name="_Toc10748"/>
      <w:bookmarkStart w:id="48" w:name="_Toc13709"/>
      <w:bookmarkStart w:id="49" w:name="_Toc12316"/>
      <w:r>
        <w:rPr>
          <w:rFonts w:hint="default"/>
          <w:lang w:val="en-US"/>
        </w:rPr>
        <w:t>Node.js:</w:t>
      </w:r>
      <w:bookmarkEnd w:id="47"/>
      <w:bookmarkEnd w:id="48"/>
      <w:bookmarkEnd w:id="49"/>
    </w:p>
    <w:p w14:paraId="36965923">
      <w:pPr>
        <w:keepNext w:val="0"/>
        <w:keepLines w:val="0"/>
        <w:pageBreakBefore w:val="0"/>
        <w:widowControl/>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4371975" cy="2676525"/>
            <wp:effectExtent l="0" t="0" r="1905"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4371975" cy="2676525"/>
                    </a:xfrm>
                    <a:prstGeom prst="rect">
                      <a:avLst/>
                    </a:prstGeom>
                    <a:noFill/>
                    <a:ln>
                      <a:noFill/>
                    </a:ln>
                  </pic:spPr>
                </pic:pic>
              </a:graphicData>
            </a:graphic>
          </wp:inline>
        </w:drawing>
      </w:r>
    </w:p>
    <w:p w14:paraId="7288F754">
      <w:pPr>
        <w:pStyle w:val="5"/>
        <w:bidi w:val="0"/>
        <w:spacing w:before="0" w:beforeAutospacing="0" w:after="0" w:afterAutospacing="0"/>
        <w:rPr>
          <w:rFonts w:hint="default"/>
          <w:lang w:val="en-US"/>
        </w:rPr>
      </w:pPr>
      <w:bookmarkStart w:id="50" w:name="_Toc22614"/>
      <w:bookmarkStart w:id="51" w:name="_Toc24840"/>
      <w:r>
        <w:rPr>
          <w:rFonts w:hint="default"/>
          <w:lang w:val="en-US"/>
        </w:rPr>
        <w:t>Hình 2. Node.js</w:t>
      </w:r>
      <w:bookmarkEnd w:id="50"/>
      <w:bookmarkEnd w:id="51"/>
    </w:p>
    <w:p w14:paraId="54CA65F3">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center"/>
        <w:textAlignment w:val="auto"/>
        <w:rPr>
          <w:rFonts w:hint="default" w:ascii="Times New Roman" w:hAnsi="Times New Roman" w:cs="Times New Roman"/>
          <w:b w:val="0"/>
          <w:bCs w:val="0"/>
          <w:sz w:val="26"/>
          <w:szCs w:val="26"/>
          <w:lang w:val="en-US"/>
        </w:rPr>
      </w:pPr>
    </w:p>
    <w:p w14:paraId="58BBD1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NodeJS</w:t>
      </w:r>
      <w:r>
        <w:rPr>
          <w:rFonts w:hint="default" w:ascii="Times New Roman" w:hAnsi="Times New Roman" w:cs="Times New Roman"/>
          <w:b w:val="0"/>
          <w:bCs w:val="0"/>
          <w:sz w:val="26"/>
          <w:szCs w:val="26"/>
          <w:lang w:val="en-US"/>
        </w:rPr>
        <w:t xml:space="preserve"> là một môi trường runtime chạy </w:t>
      </w:r>
      <w:r>
        <w:rPr>
          <w:rFonts w:hint="default" w:ascii="Times New Roman" w:hAnsi="Times New Roman" w:cs="Times New Roman"/>
          <w:b w:val="0"/>
          <w:bCs w:val="0"/>
          <w:i/>
          <w:iCs/>
          <w:sz w:val="26"/>
          <w:szCs w:val="26"/>
          <w:lang w:val="en-US"/>
        </w:rPr>
        <w:t>JavaScript</w:t>
      </w:r>
      <w:r>
        <w:rPr>
          <w:rFonts w:hint="default" w:ascii="Times New Roman" w:hAnsi="Times New Roman" w:cs="Times New Roman"/>
          <w:b w:val="0"/>
          <w:bCs w:val="0"/>
          <w:i w:val="0"/>
          <w:iCs w:val="0"/>
          <w:sz w:val="26"/>
          <w:szCs w:val="26"/>
          <w:lang w:val="en-US"/>
        </w:rPr>
        <w:t xml:space="preserve">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1090C5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5DE3FC8B">
      <w:pPr>
        <w:pStyle w:val="4"/>
        <w:pageBreakBefore w:val="0"/>
        <w:numPr>
          <w:ilvl w:val="1"/>
          <w:numId w:val="14"/>
        </w:numPr>
        <w:kinsoku/>
        <w:wordWrap/>
        <w:overflowPunct/>
        <w:topLinePunct w:val="0"/>
        <w:autoSpaceDN/>
        <w:bidi w:val="0"/>
        <w:adjustRightInd/>
        <w:snapToGrid/>
        <w:spacing w:line="360" w:lineRule="auto"/>
        <w:textAlignment w:val="auto"/>
        <w:outlineLvl w:val="1"/>
        <w:rPr>
          <w:rFonts w:hint="default"/>
          <w:lang w:val="en-US"/>
        </w:rPr>
      </w:pPr>
      <w:bookmarkStart w:id="52" w:name="_Toc2540"/>
      <w:bookmarkStart w:id="53" w:name="_Toc26898"/>
      <w:bookmarkStart w:id="54" w:name="_Toc681"/>
      <w:r>
        <w:rPr>
          <w:rFonts w:hint="default"/>
          <w:lang w:val="en-US"/>
        </w:rPr>
        <w:t>Visual Studio Code:</w:t>
      </w:r>
      <w:bookmarkEnd w:id="52"/>
      <w:bookmarkEnd w:id="53"/>
      <w:bookmarkEnd w:id="54"/>
    </w:p>
    <w:p w14:paraId="70E641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4336415" cy="2439670"/>
            <wp:effectExtent l="0" t="0" r="6985"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4336415" cy="2439670"/>
                    </a:xfrm>
                    <a:prstGeom prst="rect">
                      <a:avLst/>
                    </a:prstGeom>
                    <a:noFill/>
                    <a:ln>
                      <a:noFill/>
                    </a:ln>
                  </pic:spPr>
                </pic:pic>
              </a:graphicData>
            </a:graphic>
          </wp:inline>
        </w:drawing>
      </w:r>
    </w:p>
    <w:p w14:paraId="54F241E9">
      <w:pPr>
        <w:pStyle w:val="5"/>
        <w:bidi w:val="0"/>
        <w:spacing w:after="0" w:afterAutospacing="0"/>
        <w:rPr>
          <w:rFonts w:hint="default"/>
          <w:lang w:val="en-US"/>
        </w:rPr>
      </w:pPr>
      <w:bookmarkStart w:id="55" w:name="_Toc15817"/>
      <w:bookmarkStart w:id="56" w:name="_Toc16269"/>
      <w:r>
        <w:rPr>
          <w:rFonts w:hint="default"/>
          <w:lang w:val="en-US"/>
        </w:rPr>
        <w:t>Hình 3. Visual Studio Code</w:t>
      </w:r>
      <w:bookmarkEnd w:id="55"/>
      <w:bookmarkEnd w:id="56"/>
    </w:p>
    <w:p w14:paraId="5DBE55F6">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textAlignment w:val="auto"/>
        <w:rPr>
          <w:rFonts w:hint="default" w:ascii="Times New Roman" w:hAnsi="Times New Roman" w:cs="Times New Roman"/>
          <w:b/>
          <w:bCs/>
          <w:sz w:val="26"/>
          <w:szCs w:val="26"/>
          <w:lang w:val="en-US"/>
        </w:rPr>
      </w:pPr>
    </w:p>
    <w:p w14:paraId="574D93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Visual Studio Code là ứng dụng cho phép biên tập, soạn thảo các đoạn code để hỗ trợ trong quá trình thực hiện xây dựng, thiết kế website một cách nhanh chóng. Visual Studio Code (VSCode) vận hành mượt mà trên các nền tảng như Windows, macOS, Linux. Hơn thế nữa, VSCode còn có khả năng tương thích với những thiết bị </w:t>
      </w:r>
      <w:r>
        <w:rPr>
          <w:rFonts w:hint="default" w:ascii="Times New Roman" w:hAnsi="Times New Roman" w:cs="Times New Roman"/>
          <w:b/>
          <w:bCs/>
          <w:sz w:val="26"/>
          <w:szCs w:val="26"/>
          <w:lang w:val="en-US"/>
        </w:rPr>
        <w:t>máy tính</w:t>
      </w:r>
      <w:r>
        <w:rPr>
          <w:rFonts w:hint="default" w:ascii="Times New Roman" w:hAnsi="Times New Roman" w:cs="Times New Roman"/>
          <w:b w:val="0"/>
          <w:bCs w:val="0"/>
          <w:sz w:val="26"/>
          <w:szCs w:val="26"/>
          <w:lang w:val="en-US"/>
        </w:rPr>
        <w:t xml:space="preserve"> có cấu hình tầm trung vẫn có thể dễ dàng sử dụng.</w:t>
      </w:r>
    </w:p>
    <w:p w14:paraId="04EE97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0FC8D2EB">
      <w:pPr>
        <w:pStyle w:val="4"/>
        <w:pageBreakBefore w:val="0"/>
        <w:numPr>
          <w:ilvl w:val="1"/>
          <w:numId w:val="14"/>
        </w:numPr>
        <w:kinsoku/>
        <w:wordWrap/>
        <w:overflowPunct/>
        <w:topLinePunct w:val="0"/>
        <w:autoSpaceDN/>
        <w:bidi w:val="0"/>
        <w:adjustRightInd/>
        <w:snapToGrid/>
        <w:spacing w:line="360" w:lineRule="auto"/>
        <w:textAlignment w:val="auto"/>
        <w:outlineLvl w:val="1"/>
        <w:rPr>
          <w:rFonts w:hint="default"/>
          <w:lang w:val="en-US"/>
        </w:rPr>
      </w:pPr>
      <w:bookmarkStart w:id="57" w:name="_Toc1511"/>
      <w:bookmarkStart w:id="58" w:name="_Toc5201"/>
      <w:bookmarkStart w:id="59" w:name="_Toc9914"/>
      <w:r>
        <w:rPr>
          <w:rFonts w:hint="default"/>
          <w:lang w:val="en-US"/>
        </w:rPr>
        <w:t>MongoDB:</w:t>
      </w:r>
      <w:bookmarkEnd w:id="57"/>
      <w:bookmarkEnd w:id="58"/>
      <w:bookmarkEnd w:id="59"/>
    </w:p>
    <w:p w14:paraId="71AB60F4">
      <w:pPr>
        <w:keepNext w:val="0"/>
        <w:keepLines w:val="0"/>
        <w:pageBreakBefore w:val="0"/>
        <w:widowControl/>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4371340" cy="2461260"/>
            <wp:effectExtent l="0" t="0" r="254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4371340" cy="2461260"/>
                    </a:xfrm>
                    <a:prstGeom prst="rect">
                      <a:avLst/>
                    </a:prstGeom>
                    <a:noFill/>
                    <a:ln>
                      <a:noFill/>
                    </a:ln>
                  </pic:spPr>
                </pic:pic>
              </a:graphicData>
            </a:graphic>
          </wp:inline>
        </w:drawing>
      </w:r>
    </w:p>
    <w:p w14:paraId="6FFD63CB">
      <w:pPr>
        <w:pStyle w:val="5"/>
        <w:bidi w:val="0"/>
        <w:spacing w:before="0" w:beforeAutospacing="0" w:after="0" w:afterAutospacing="0"/>
        <w:rPr>
          <w:rFonts w:hint="default"/>
          <w:lang w:val="en-US"/>
        </w:rPr>
      </w:pPr>
      <w:bookmarkStart w:id="60" w:name="_Toc5729"/>
      <w:bookmarkStart w:id="61" w:name="_Toc19987"/>
      <w:r>
        <w:rPr>
          <w:rFonts w:hint="default"/>
          <w:lang w:val="en-US"/>
        </w:rPr>
        <w:t>Hình 4. MongoDB</w:t>
      </w:r>
      <w:bookmarkEnd w:id="60"/>
      <w:bookmarkEnd w:id="61"/>
    </w:p>
    <w:p w14:paraId="665C57B9">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textAlignment w:val="auto"/>
        <w:rPr>
          <w:rFonts w:hint="default" w:ascii="Times New Roman" w:hAnsi="Times New Roman" w:cs="Times New Roman"/>
          <w:b w:val="0"/>
          <w:bCs w:val="0"/>
          <w:sz w:val="26"/>
          <w:szCs w:val="26"/>
          <w:lang w:val="en-US"/>
        </w:rPr>
      </w:pPr>
    </w:p>
    <w:p w14:paraId="74E8C1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bCs/>
          <w:sz w:val="26"/>
          <w:szCs w:val="26"/>
          <w:lang w:val="en-US"/>
        </w:rPr>
        <w:t>MongoDB</w:t>
      </w:r>
      <w:r>
        <w:rPr>
          <w:rFonts w:hint="default" w:ascii="Times New Roman" w:hAnsi="Times New Roman" w:cs="Times New Roman"/>
          <w:b w:val="0"/>
          <w:bCs w:val="0"/>
          <w:sz w:val="26"/>
          <w:szCs w:val="26"/>
          <w:lang w:val="en-US"/>
        </w:rPr>
        <w:t xml:space="preserve"> là một database hướng tài liệu (document), một dạng cơ sở dữ liệu NoSQL. Vì thế, MongoDB sẽ tránh cấu trúc table-based của cơ sở dữ liệu quan hệ để thích ứng với các tài liệu như JSON có một schema rất linh hoạt gọi là BSON. </w:t>
      </w:r>
      <w:r>
        <w:rPr>
          <w:rFonts w:hint="default" w:ascii="Times New Roman" w:hAnsi="Times New Roman" w:cs="Times New Roman"/>
          <w:b/>
          <w:bCs/>
          <w:sz w:val="26"/>
          <w:szCs w:val="26"/>
          <w:lang w:val="en-US"/>
        </w:rPr>
        <w:t>MongoDB</w:t>
      </w:r>
      <w:r>
        <w:rPr>
          <w:rFonts w:hint="default" w:ascii="Times New Roman" w:hAnsi="Times New Roman" w:cs="Times New Roman"/>
          <w:b w:val="0"/>
          <w:bCs w:val="0"/>
          <w:sz w:val="26"/>
          <w:szCs w:val="26"/>
          <w:lang w:val="en-US"/>
        </w:rPr>
        <w:t xml:space="preserve"> sử dụng lưu trữ dữ liệu dưới dạng Document JSON nên mỗi một collection sẽ có các kích cỡ và các document khác nhau. Các dữ liệu được lưu trữ trong document kiểu JSON nên truy vấn sẽ rất nhanh.</w:t>
      </w:r>
    </w:p>
    <w:p w14:paraId="34E4AE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p>
    <w:p w14:paraId="16851704">
      <w:pPr>
        <w:pStyle w:val="4"/>
        <w:pageBreakBefore w:val="0"/>
        <w:numPr>
          <w:ilvl w:val="1"/>
          <w:numId w:val="14"/>
        </w:numPr>
        <w:kinsoku/>
        <w:wordWrap/>
        <w:overflowPunct/>
        <w:topLinePunct w:val="0"/>
        <w:autoSpaceDN/>
        <w:bidi w:val="0"/>
        <w:adjustRightInd/>
        <w:snapToGrid/>
        <w:spacing w:line="360" w:lineRule="auto"/>
        <w:textAlignment w:val="auto"/>
        <w:outlineLvl w:val="1"/>
        <w:rPr>
          <w:rFonts w:hint="default"/>
          <w:lang w:val="en-US"/>
        </w:rPr>
      </w:pPr>
      <w:bookmarkStart w:id="62" w:name="_Toc14273"/>
      <w:bookmarkStart w:id="63" w:name="_Toc13350"/>
      <w:bookmarkStart w:id="64" w:name="_Toc24091"/>
      <w:r>
        <w:rPr>
          <w:rFonts w:hint="default"/>
          <w:lang w:val="en-US"/>
        </w:rPr>
        <w:t>Bootstrap:</w:t>
      </w:r>
      <w:bookmarkEnd w:id="62"/>
      <w:bookmarkEnd w:id="63"/>
      <w:bookmarkEnd w:id="64"/>
    </w:p>
    <w:p w14:paraId="36CC14DD">
      <w:pPr>
        <w:keepNext w:val="0"/>
        <w:keepLines w:val="0"/>
        <w:pageBreakBefore w:val="0"/>
        <w:widowControl/>
        <w:numPr>
          <w:ilvl w:val="0"/>
          <w:numId w:val="0"/>
        </w:numPr>
        <w:kinsoku/>
        <w:wordWrap/>
        <w:overflowPunct/>
        <w:topLinePunct w:val="0"/>
        <w:autoSpaceDE/>
        <w:autoSpaceDN/>
        <w:bidi w:val="0"/>
        <w:adjustRightInd/>
        <w:snapToGrid/>
        <w:spacing w:afterAutospacing="0"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879215" cy="1454785"/>
            <wp:effectExtent l="0" t="0" r="6985"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3879215" cy="1454785"/>
                    </a:xfrm>
                    <a:prstGeom prst="rect">
                      <a:avLst/>
                    </a:prstGeom>
                    <a:noFill/>
                    <a:ln>
                      <a:noFill/>
                    </a:ln>
                  </pic:spPr>
                </pic:pic>
              </a:graphicData>
            </a:graphic>
          </wp:inline>
        </w:drawing>
      </w:r>
    </w:p>
    <w:p w14:paraId="0ABBB566">
      <w:pPr>
        <w:pStyle w:val="5"/>
        <w:bidi w:val="0"/>
        <w:spacing w:before="0" w:beforeAutospacing="0" w:after="0" w:afterAutospacing="0"/>
        <w:rPr>
          <w:rFonts w:hint="default"/>
          <w:lang w:val="en-US"/>
        </w:rPr>
      </w:pPr>
      <w:bookmarkStart w:id="65" w:name="_Toc4132"/>
      <w:bookmarkStart w:id="66" w:name="_Toc1469"/>
      <w:r>
        <w:rPr>
          <w:rFonts w:hint="default"/>
          <w:lang w:val="en-US"/>
        </w:rPr>
        <w:t>Hình 5. Bootstrap</w:t>
      </w:r>
      <w:bookmarkEnd w:id="65"/>
      <w:bookmarkEnd w:id="66"/>
    </w:p>
    <w:p w14:paraId="4A153DA5">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1256006B">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firstLine="420" w:firstLine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Bootstrap được phát triển bởi Mark Otto và Jacob Thornton tại Twitter, phát hành lần đầu 19/08/2011. Bootstrap là framework HTML, CSS và JavaScript phổ biến hiện nay, bootstrap hỗ trợ thiết kế website đáp ứng trên tất cả các nền tảng di động và các thiết bị khác.</w:t>
      </w:r>
    </w:p>
    <w:p w14:paraId="1AF6B962">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1ABC9341">
      <w:pPr>
        <w:pStyle w:val="2"/>
        <w:pageBreakBefore w:val="0"/>
        <w:kinsoku/>
        <w:wordWrap/>
        <w:overflowPunct/>
        <w:topLinePunct w:val="0"/>
        <w:autoSpaceDN/>
        <w:bidi w:val="0"/>
        <w:adjustRightInd/>
        <w:snapToGrid/>
        <w:spacing w:line="360" w:lineRule="auto"/>
        <w:jc w:val="center"/>
        <w:textAlignment w:val="auto"/>
        <w:rPr>
          <w:rFonts w:hint="default"/>
          <w:lang w:val="en-US"/>
        </w:rPr>
      </w:pPr>
      <w:bookmarkStart w:id="67" w:name="_Toc1348"/>
      <w:bookmarkStart w:id="68" w:name="_Toc14517"/>
      <w:bookmarkStart w:id="69" w:name="_Toc2518"/>
      <w:r>
        <w:rPr>
          <w:rFonts w:hint="default"/>
          <w:lang w:val="en-US"/>
        </w:rPr>
        <w:t>CHƯƠNG 3: CÁC SƠ ĐỒ CỦA WEBSITE</w:t>
      </w:r>
      <w:bookmarkEnd w:id="67"/>
      <w:bookmarkEnd w:id="68"/>
      <w:bookmarkEnd w:id="69"/>
    </w:p>
    <w:p w14:paraId="3F7F6406">
      <w:pPr>
        <w:pStyle w:val="3"/>
        <w:pageBreakBefore w:val="0"/>
        <w:numPr>
          <w:ilvl w:val="0"/>
          <w:numId w:val="15"/>
        </w:numPr>
        <w:kinsoku/>
        <w:wordWrap/>
        <w:overflowPunct/>
        <w:topLinePunct w:val="0"/>
        <w:autoSpaceDN/>
        <w:bidi w:val="0"/>
        <w:adjustRightInd/>
        <w:snapToGrid/>
        <w:spacing w:line="360" w:lineRule="auto"/>
        <w:textAlignment w:val="auto"/>
        <w:rPr>
          <w:rFonts w:hint="default"/>
          <w:lang w:val="en-US"/>
        </w:rPr>
      </w:pPr>
      <w:bookmarkStart w:id="70" w:name="_Toc13879"/>
      <w:bookmarkStart w:id="71" w:name="_Toc13329"/>
      <w:bookmarkStart w:id="72" w:name="_Toc17916"/>
      <w:r>
        <w:rPr>
          <w:rFonts w:hint="default"/>
          <w:lang w:val="en-US"/>
        </w:rPr>
        <w:t>Phân tích và thiết kế:</w:t>
      </w:r>
      <w:bookmarkEnd w:id="70"/>
      <w:bookmarkEnd w:id="71"/>
      <w:bookmarkEnd w:id="72"/>
    </w:p>
    <w:p w14:paraId="606246DC">
      <w:pPr>
        <w:pStyle w:val="4"/>
        <w:pageBreakBefore w:val="0"/>
        <w:numPr>
          <w:ilvl w:val="1"/>
          <w:numId w:val="16"/>
        </w:numPr>
        <w:kinsoku/>
        <w:wordWrap/>
        <w:overflowPunct/>
        <w:topLinePunct w:val="0"/>
        <w:autoSpaceDN/>
        <w:bidi w:val="0"/>
        <w:adjustRightInd/>
        <w:snapToGrid/>
        <w:spacing w:line="360" w:lineRule="auto"/>
        <w:textAlignment w:val="auto"/>
        <w:rPr>
          <w:rFonts w:hint="default"/>
          <w:lang w:val="en-US"/>
        </w:rPr>
      </w:pPr>
      <w:bookmarkStart w:id="73" w:name="_Toc20182"/>
      <w:bookmarkStart w:id="74" w:name="_Toc8896"/>
      <w:bookmarkStart w:id="75" w:name="_Toc19432"/>
      <w:r>
        <w:rPr>
          <w:rFonts w:hint="default"/>
          <w:lang w:val="en-US"/>
        </w:rPr>
        <w:t>Sơ đồ usecase tổng quát:</w:t>
      </w:r>
      <w:bookmarkEnd w:id="73"/>
      <w:bookmarkEnd w:id="74"/>
      <w:bookmarkEnd w:id="75"/>
    </w:p>
    <w:p w14:paraId="6C253D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5756275" cy="4016375"/>
            <wp:effectExtent l="0" t="0" r="444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5756275" cy="4016375"/>
                    </a:xfrm>
                    <a:prstGeom prst="rect">
                      <a:avLst/>
                    </a:prstGeom>
                    <a:noFill/>
                    <a:ln>
                      <a:noFill/>
                    </a:ln>
                  </pic:spPr>
                </pic:pic>
              </a:graphicData>
            </a:graphic>
          </wp:inline>
        </w:drawing>
      </w:r>
    </w:p>
    <w:p w14:paraId="6A2AA6CC">
      <w:pPr>
        <w:pStyle w:val="5"/>
        <w:bidi w:val="0"/>
        <w:rPr>
          <w:rFonts w:hint="default"/>
          <w:lang w:val="en-US"/>
        </w:rPr>
      </w:pPr>
      <w:bookmarkStart w:id="76" w:name="_Toc13469"/>
      <w:bookmarkStart w:id="77" w:name="_Toc4095"/>
      <w:r>
        <w:rPr>
          <w:rFonts w:hint="default"/>
          <w:lang w:val="en-US"/>
        </w:rPr>
        <w:t>Hình 6. Usecase tổng quát</w:t>
      </w:r>
      <w:bookmarkEnd w:id="76"/>
      <w:bookmarkEnd w:id="77"/>
    </w:p>
    <w:p w14:paraId="235CFF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6F38B706">
      <w:pPr>
        <w:pStyle w:val="4"/>
        <w:pageBreakBefore w:val="0"/>
        <w:numPr>
          <w:ilvl w:val="1"/>
          <w:numId w:val="16"/>
        </w:numPr>
        <w:kinsoku/>
        <w:wordWrap/>
        <w:overflowPunct/>
        <w:topLinePunct w:val="0"/>
        <w:autoSpaceDN/>
        <w:bidi w:val="0"/>
        <w:adjustRightInd/>
        <w:snapToGrid/>
        <w:spacing w:line="360" w:lineRule="auto"/>
        <w:textAlignment w:val="auto"/>
        <w:rPr>
          <w:rFonts w:hint="default"/>
          <w:lang w:val="en-US"/>
        </w:rPr>
      </w:pPr>
      <w:bookmarkStart w:id="78" w:name="_Toc23232"/>
      <w:bookmarkStart w:id="79" w:name="_Toc9403"/>
      <w:bookmarkStart w:id="80" w:name="_Toc29529"/>
      <w:r>
        <w:rPr>
          <w:rFonts w:hint="default"/>
          <w:lang w:val="en-US"/>
        </w:rPr>
        <w:t>Sơ đồ usecase nhân viên:</w:t>
      </w:r>
      <w:bookmarkEnd w:id="78"/>
      <w:bookmarkEnd w:id="79"/>
      <w:bookmarkEnd w:id="80"/>
    </w:p>
    <w:p w14:paraId="36587F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60388B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5754370" cy="371729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6"/>
                    <a:stretch>
                      <a:fillRect/>
                    </a:stretch>
                  </pic:blipFill>
                  <pic:spPr>
                    <a:xfrm>
                      <a:off x="0" y="0"/>
                      <a:ext cx="5754370" cy="3717290"/>
                    </a:xfrm>
                    <a:prstGeom prst="rect">
                      <a:avLst/>
                    </a:prstGeom>
                    <a:noFill/>
                    <a:ln>
                      <a:noFill/>
                    </a:ln>
                  </pic:spPr>
                </pic:pic>
              </a:graphicData>
            </a:graphic>
          </wp:inline>
        </w:drawing>
      </w:r>
    </w:p>
    <w:p w14:paraId="7B221AFD">
      <w:pPr>
        <w:pStyle w:val="5"/>
        <w:bidi w:val="0"/>
        <w:rPr>
          <w:rFonts w:hint="default"/>
          <w:lang w:val="en-US"/>
        </w:rPr>
      </w:pPr>
      <w:bookmarkStart w:id="81" w:name="_Toc25841"/>
      <w:bookmarkStart w:id="82" w:name="_Toc26329"/>
      <w:r>
        <w:rPr>
          <w:rFonts w:hint="default"/>
          <w:lang w:val="en-US"/>
        </w:rPr>
        <w:t>Hình 7. Usecase nhân viên</w:t>
      </w:r>
      <w:bookmarkEnd w:id="81"/>
      <w:bookmarkEnd w:id="82"/>
    </w:p>
    <w:p w14:paraId="65E88B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1DB33655">
      <w:pPr>
        <w:pStyle w:val="4"/>
        <w:pageBreakBefore w:val="0"/>
        <w:numPr>
          <w:ilvl w:val="1"/>
          <w:numId w:val="16"/>
        </w:numPr>
        <w:kinsoku/>
        <w:wordWrap/>
        <w:overflowPunct/>
        <w:topLinePunct w:val="0"/>
        <w:autoSpaceDN/>
        <w:bidi w:val="0"/>
        <w:adjustRightInd/>
        <w:snapToGrid/>
        <w:spacing w:line="360" w:lineRule="auto"/>
        <w:textAlignment w:val="auto"/>
        <w:rPr>
          <w:rFonts w:hint="default"/>
          <w:lang w:val="en-US"/>
        </w:rPr>
      </w:pPr>
      <w:bookmarkStart w:id="83" w:name="_Toc27934"/>
      <w:bookmarkStart w:id="84" w:name="_Toc11657"/>
      <w:bookmarkStart w:id="85" w:name="_Toc28253"/>
      <w:r>
        <w:rPr>
          <w:rFonts w:hint="default"/>
          <w:lang w:val="en-US"/>
        </w:rPr>
        <w:t>Sơ đồ usecase độc giả:</w:t>
      </w:r>
      <w:bookmarkEnd w:id="83"/>
      <w:bookmarkEnd w:id="84"/>
      <w:bookmarkEnd w:id="85"/>
    </w:p>
    <w:p w14:paraId="6D6319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4381500" cy="5781675"/>
            <wp:effectExtent l="0" t="0" r="7620"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7"/>
                    <a:stretch>
                      <a:fillRect/>
                    </a:stretch>
                  </pic:blipFill>
                  <pic:spPr>
                    <a:xfrm>
                      <a:off x="0" y="0"/>
                      <a:ext cx="4381500" cy="5781675"/>
                    </a:xfrm>
                    <a:prstGeom prst="rect">
                      <a:avLst/>
                    </a:prstGeom>
                    <a:noFill/>
                    <a:ln>
                      <a:noFill/>
                    </a:ln>
                  </pic:spPr>
                </pic:pic>
              </a:graphicData>
            </a:graphic>
          </wp:inline>
        </w:drawing>
      </w:r>
    </w:p>
    <w:p w14:paraId="6AC78707">
      <w:pPr>
        <w:pStyle w:val="5"/>
        <w:bidi w:val="0"/>
        <w:rPr>
          <w:rFonts w:hint="default"/>
          <w:lang w:val="en-US"/>
        </w:rPr>
      </w:pPr>
      <w:bookmarkStart w:id="86" w:name="_Toc18243"/>
      <w:bookmarkStart w:id="87" w:name="_Toc16824"/>
      <w:r>
        <w:rPr>
          <w:rFonts w:hint="default"/>
          <w:lang w:val="en-US"/>
        </w:rPr>
        <w:t>Hình 8. Usecase độc giả</w:t>
      </w:r>
      <w:bookmarkEnd w:id="86"/>
      <w:bookmarkEnd w:id="87"/>
    </w:p>
    <w:p w14:paraId="279BE1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41F74C5D">
      <w:pPr>
        <w:pStyle w:val="3"/>
        <w:pageBreakBefore w:val="0"/>
        <w:numPr>
          <w:ilvl w:val="0"/>
          <w:numId w:val="15"/>
        </w:numPr>
        <w:kinsoku/>
        <w:wordWrap/>
        <w:overflowPunct/>
        <w:topLinePunct w:val="0"/>
        <w:autoSpaceDN/>
        <w:bidi w:val="0"/>
        <w:adjustRightInd/>
        <w:snapToGrid/>
        <w:spacing w:line="360" w:lineRule="auto"/>
        <w:textAlignment w:val="auto"/>
        <w:rPr>
          <w:rFonts w:hint="default"/>
          <w:lang w:val="en-US"/>
        </w:rPr>
      </w:pPr>
      <w:bookmarkStart w:id="88" w:name="_Toc11620"/>
      <w:bookmarkStart w:id="89" w:name="_Toc12799"/>
      <w:bookmarkStart w:id="90" w:name="_Toc6692"/>
      <w:r>
        <w:rPr>
          <w:rFonts w:hint="default"/>
          <w:lang w:val="en-US"/>
        </w:rPr>
        <w:t>Mô hình cơ sở dữ liệu CDM:</w:t>
      </w:r>
      <w:bookmarkEnd w:id="88"/>
      <w:bookmarkEnd w:id="89"/>
      <w:bookmarkEnd w:id="90"/>
    </w:p>
    <w:p w14:paraId="52A4937B">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6"/>
          <w:szCs w:val="26"/>
          <w:lang w:val="en-US"/>
        </w:rPr>
      </w:pPr>
      <w:r>
        <w:drawing>
          <wp:inline distT="0" distB="0" distL="114300" distR="114300">
            <wp:extent cx="4327525" cy="2992120"/>
            <wp:effectExtent l="0" t="0" r="635" b="1016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8"/>
                    <a:stretch>
                      <a:fillRect/>
                    </a:stretch>
                  </pic:blipFill>
                  <pic:spPr>
                    <a:xfrm>
                      <a:off x="0" y="0"/>
                      <a:ext cx="4327525" cy="2992120"/>
                    </a:xfrm>
                    <a:prstGeom prst="rect">
                      <a:avLst/>
                    </a:prstGeom>
                    <a:noFill/>
                    <a:ln>
                      <a:noFill/>
                    </a:ln>
                  </pic:spPr>
                </pic:pic>
              </a:graphicData>
            </a:graphic>
          </wp:inline>
        </w:drawing>
      </w:r>
    </w:p>
    <w:p w14:paraId="5B560B28">
      <w:pPr>
        <w:pStyle w:val="5"/>
        <w:bidi w:val="0"/>
        <w:rPr>
          <w:rFonts w:hint="default"/>
          <w:lang w:val="en-US"/>
        </w:rPr>
      </w:pPr>
      <w:bookmarkStart w:id="91" w:name="_Toc21181"/>
      <w:bookmarkStart w:id="92" w:name="_Toc10456"/>
      <w:r>
        <w:rPr>
          <w:rFonts w:hint="default"/>
          <w:lang w:val="en-US"/>
        </w:rPr>
        <w:t>Hình 9. Mô hình CDM</w:t>
      </w:r>
      <w:bookmarkEnd w:id="91"/>
      <w:bookmarkEnd w:id="92"/>
    </w:p>
    <w:p w14:paraId="01299E8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2.1. Mô tả lớp nhân viên:</w:t>
      </w:r>
    </w:p>
    <w:p w14:paraId="4B2C6E3C">
      <w:pPr>
        <w:pStyle w:val="14"/>
        <w:bidi w:val="0"/>
        <w:jc w:val="center"/>
        <w:rPr>
          <w:rFonts w:hint="default"/>
          <w:lang w:val="en-US"/>
        </w:rPr>
      </w:pPr>
      <w:bookmarkStart w:id="93" w:name="_Toc18051"/>
      <w:r>
        <w:rPr>
          <w:rFonts w:hint="default"/>
          <w:lang w:val="en-US"/>
        </w:rPr>
        <w:t>Bảng 1. Mô tả lớp nhân viên</w:t>
      </w:r>
      <w:bookmarkEnd w:id="93"/>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620"/>
        <w:gridCol w:w="5095"/>
      </w:tblGrid>
      <w:tr w14:paraId="06A31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51EC67A0">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Thuộc tính</w:t>
            </w:r>
          </w:p>
        </w:tc>
        <w:tc>
          <w:tcPr>
            <w:tcW w:w="1620" w:type="dxa"/>
            <w:shd w:val="clear" w:color="auto" w:fill="auto"/>
          </w:tcPr>
          <w:p w14:paraId="0EA73A33">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095" w:type="dxa"/>
            <w:shd w:val="clear" w:color="auto" w:fill="auto"/>
          </w:tcPr>
          <w:p w14:paraId="0E71886A">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8DAE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6E535EF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_id</w:t>
            </w:r>
          </w:p>
        </w:tc>
        <w:tc>
          <w:tcPr>
            <w:tcW w:w="1620" w:type="dxa"/>
          </w:tcPr>
          <w:p w14:paraId="565D227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tcPr>
          <w:p w14:paraId="5B65F394">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ID của nhân viên</w:t>
            </w:r>
          </w:p>
        </w:tc>
      </w:tr>
      <w:tr w14:paraId="4F68F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0DDFE6A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HoTen</w:t>
            </w:r>
          </w:p>
        </w:tc>
        <w:tc>
          <w:tcPr>
            <w:tcW w:w="1620" w:type="dxa"/>
          </w:tcPr>
          <w:p w14:paraId="48BCEB41">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60F4194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Họ tên của nhân viên</w:t>
            </w:r>
          </w:p>
        </w:tc>
      </w:tr>
      <w:tr w14:paraId="7E145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0173A77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Email</w:t>
            </w:r>
          </w:p>
        </w:tc>
        <w:tc>
          <w:tcPr>
            <w:tcW w:w="1620" w:type="dxa"/>
          </w:tcPr>
          <w:p w14:paraId="1201BF92">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56DF415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Email của nhân viên</w:t>
            </w:r>
          </w:p>
        </w:tc>
      </w:tr>
      <w:tr w14:paraId="0CB15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jc w:val="center"/>
        </w:trPr>
        <w:tc>
          <w:tcPr>
            <w:tcW w:w="2065" w:type="dxa"/>
          </w:tcPr>
          <w:p w14:paraId="592DC045">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MatKhau</w:t>
            </w:r>
          </w:p>
        </w:tc>
        <w:tc>
          <w:tcPr>
            <w:tcW w:w="1620" w:type="dxa"/>
          </w:tcPr>
          <w:p w14:paraId="7F1EFFD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0AFCBDA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Mật khẩu của nhân viên</w:t>
            </w:r>
          </w:p>
        </w:tc>
      </w:tr>
      <w:tr w14:paraId="5808B2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22265B97">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ChucVu</w:t>
            </w:r>
          </w:p>
        </w:tc>
        <w:tc>
          <w:tcPr>
            <w:tcW w:w="1620" w:type="dxa"/>
          </w:tcPr>
          <w:p w14:paraId="535EF17D">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01B2B9E3">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Chức vụ của nhân viên (admin hoặc nhanvien)</w:t>
            </w:r>
          </w:p>
        </w:tc>
      </w:tr>
      <w:tr w14:paraId="4D6FD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451B8BB1">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DiaChi</w:t>
            </w:r>
          </w:p>
        </w:tc>
        <w:tc>
          <w:tcPr>
            <w:tcW w:w="1620" w:type="dxa"/>
          </w:tcPr>
          <w:p w14:paraId="425408F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3D2120D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Địa chỉ của nhân viên</w:t>
            </w:r>
          </w:p>
        </w:tc>
      </w:tr>
      <w:tr w14:paraId="4C09C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6FE34B43">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DienThoai</w:t>
            </w:r>
          </w:p>
        </w:tc>
        <w:tc>
          <w:tcPr>
            <w:tcW w:w="1620" w:type="dxa"/>
          </w:tcPr>
          <w:p w14:paraId="0033827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5F455C0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Số điện thoại của nhân viên</w:t>
            </w:r>
          </w:p>
        </w:tc>
      </w:tr>
    </w:tbl>
    <w:p w14:paraId="65DB696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p>
    <w:p w14:paraId="5B50DA43">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2.2. Mô tả lớp sách:</w:t>
      </w:r>
    </w:p>
    <w:p w14:paraId="0D0933B3">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7AF0E660">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442232E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5DD5126F">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40965E10">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3FB50F8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4805721F">
      <w:pPr>
        <w:pStyle w:val="14"/>
        <w:bidi w:val="0"/>
        <w:jc w:val="center"/>
        <w:rPr>
          <w:rFonts w:hint="default"/>
          <w:lang w:val="en-US"/>
        </w:rPr>
      </w:pPr>
      <w:bookmarkStart w:id="94" w:name="_Toc6942"/>
      <w:r>
        <w:rPr>
          <w:rFonts w:hint="default"/>
          <w:lang w:val="en-US"/>
        </w:rPr>
        <w:t>Bảng 2. Mô tả lớp sách</w:t>
      </w:r>
      <w:bookmarkEnd w:id="94"/>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620"/>
        <w:gridCol w:w="5095"/>
      </w:tblGrid>
      <w:tr w14:paraId="3E921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12AB7314">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Thuộc tính</w:t>
            </w:r>
          </w:p>
        </w:tc>
        <w:tc>
          <w:tcPr>
            <w:tcW w:w="1620" w:type="dxa"/>
            <w:shd w:val="clear" w:color="auto" w:fill="auto"/>
          </w:tcPr>
          <w:p w14:paraId="0EF1F376">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095" w:type="dxa"/>
            <w:shd w:val="clear" w:color="auto" w:fill="auto"/>
          </w:tcPr>
          <w:p w14:paraId="7F61409B">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3502A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280A37BE">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_id</w:t>
            </w:r>
          </w:p>
        </w:tc>
        <w:tc>
          <w:tcPr>
            <w:tcW w:w="1620" w:type="dxa"/>
          </w:tcPr>
          <w:p w14:paraId="35AA12E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tcPr>
          <w:p w14:paraId="77B67CBC">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ID của sách</w:t>
            </w:r>
          </w:p>
        </w:tc>
      </w:tr>
      <w:tr w14:paraId="7E5E7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5F04C2C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TenSach</w:t>
            </w:r>
          </w:p>
        </w:tc>
        <w:tc>
          <w:tcPr>
            <w:tcW w:w="1620" w:type="dxa"/>
          </w:tcPr>
          <w:p w14:paraId="70A433E7">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73EAC3C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Tên của sách</w:t>
            </w:r>
          </w:p>
        </w:tc>
      </w:tr>
      <w:tr w14:paraId="1D0A2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268E5856">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TacGia</w:t>
            </w:r>
          </w:p>
        </w:tc>
        <w:tc>
          <w:tcPr>
            <w:tcW w:w="1620" w:type="dxa"/>
          </w:tcPr>
          <w:p w14:paraId="71EE8E8E">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64BB4A3C">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Tác giả của sách</w:t>
            </w:r>
          </w:p>
        </w:tc>
      </w:tr>
      <w:tr w14:paraId="7B9E0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3D736E37">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DonGia</w:t>
            </w:r>
          </w:p>
        </w:tc>
        <w:tc>
          <w:tcPr>
            <w:tcW w:w="1620" w:type="dxa"/>
          </w:tcPr>
          <w:p w14:paraId="1980DECC">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Number</w:t>
            </w:r>
          </w:p>
        </w:tc>
        <w:tc>
          <w:tcPr>
            <w:tcW w:w="5095" w:type="dxa"/>
          </w:tcPr>
          <w:p w14:paraId="420F1056">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Đơn giá của sách</w:t>
            </w:r>
          </w:p>
        </w:tc>
      </w:tr>
      <w:tr w14:paraId="5E037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1CF8315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SoQuyen</w:t>
            </w:r>
          </w:p>
        </w:tc>
        <w:tc>
          <w:tcPr>
            <w:tcW w:w="1620" w:type="dxa"/>
          </w:tcPr>
          <w:p w14:paraId="22DD4CE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Number</w:t>
            </w:r>
          </w:p>
        </w:tc>
        <w:tc>
          <w:tcPr>
            <w:tcW w:w="5095" w:type="dxa"/>
          </w:tcPr>
          <w:p w14:paraId="1BBFAA6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Số quyển sách có trong thư viện</w:t>
            </w:r>
          </w:p>
        </w:tc>
      </w:tr>
    </w:tbl>
    <w:p w14:paraId="7AB6E1D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1B4E621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51DF21C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2.3. Mô tả lớp theo dõi mượn sách:</w:t>
      </w:r>
    </w:p>
    <w:p w14:paraId="32501653">
      <w:pPr>
        <w:pStyle w:val="14"/>
        <w:bidi w:val="0"/>
        <w:rPr>
          <w:rFonts w:hint="default"/>
          <w:lang w:val="en-US"/>
        </w:rPr>
      </w:pPr>
      <w:bookmarkStart w:id="95" w:name="_Toc13220"/>
      <w:r>
        <w:rPr>
          <w:rFonts w:hint="default"/>
          <w:lang w:val="en-US"/>
        </w:rPr>
        <w:t>Bảng 3. Mô tả theo dõi mượn sách</w:t>
      </w:r>
      <w:bookmarkEnd w:id="95"/>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620"/>
        <w:gridCol w:w="5095"/>
      </w:tblGrid>
      <w:tr w14:paraId="0018D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27D9CE37">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Thuộc tính</w:t>
            </w:r>
          </w:p>
        </w:tc>
        <w:tc>
          <w:tcPr>
            <w:tcW w:w="1620" w:type="dxa"/>
            <w:shd w:val="clear" w:color="auto" w:fill="auto"/>
          </w:tcPr>
          <w:p w14:paraId="7F22D42A">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095" w:type="dxa"/>
            <w:shd w:val="clear" w:color="auto" w:fill="auto"/>
          </w:tcPr>
          <w:p w14:paraId="53FC11E9">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637B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6E774234">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_id</w:t>
            </w:r>
          </w:p>
        </w:tc>
        <w:tc>
          <w:tcPr>
            <w:tcW w:w="1620" w:type="dxa"/>
            <w:shd w:val="clear" w:color="auto" w:fill="auto"/>
          </w:tcPr>
          <w:p w14:paraId="051EFB14">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shd w:val="clear" w:color="auto" w:fill="auto"/>
          </w:tcPr>
          <w:p w14:paraId="1358BD8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ID của theo dõi mượn sách</w:t>
            </w:r>
          </w:p>
        </w:tc>
      </w:tr>
      <w:tr w14:paraId="1732D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5DEA7C94">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DocGia</w:t>
            </w:r>
          </w:p>
        </w:tc>
        <w:tc>
          <w:tcPr>
            <w:tcW w:w="1620" w:type="dxa"/>
            <w:shd w:val="clear" w:color="auto" w:fill="auto"/>
          </w:tcPr>
          <w:p w14:paraId="3389B965">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shd w:val="clear" w:color="auto" w:fill="auto"/>
          </w:tcPr>
          <w:p w14:paraId="2C566A45">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Độc giả mượn sách</w:t>
            </w:r>
          </w:p>
        </w:tc>
      </w:tr>
      <w:tr w14:paraId="2C4B6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455128A3">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Sach</w:t>
            </w:r>
          </w:p>
        </w:tc>
        <w:tc>
          <w:tcPr>
            <w:tcW w:w="1620" w:type="dxa"/>
            <w:shd w:val="clear" w:color="auto" w:fill="auto"/>
          </w:tcPr>
          <w:p w14:paraId="72A1FBD4">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shd w:val="clear" w:color="auto" w:fill="auto"/>
          </w:tcPr>
          <w:p w14:paraId="4A62BB8E">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Sách được mượn</w:t>
            </w:r>
          </w:p>
        </w:tc>
      </w:tr>
      <w:tr w14:paraId="46809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2C204FA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NgayMuon</w:t>
            </w:r>
          </w:p>
        </w:tc>
        <w:tc>
          <w:tcPr>
            <w:tcW w:w="1620" w:type="dxa"/>
            <w:shd w:val="clear" w:color="auto" w:fill="auto"/>
          </w:tcPr>
          <w:p w14:paraId="5F0A070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5095" w:type="dxa"/>
            <w:shd w:val="clear" w:color="auto" w:fill="auto"/>
          </w:tcPr>
          <w:p w14:paraId="20940C9E">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Ngày mượn sách</w:t>
            </w:r>
          </w:p>
        </w:tc>
      </w:tr>
      <w:tr w14:paraId="65599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2171FEE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NgayTra</w:t>
            </w:r>
          </w:p>
        </w:tc>
        <w:tc>
          <w:tcPr>
            <w:tcW w:w="1620" w:type="dxa"/>
            <w:shd w:val="clear" w:color="auto" w:fill="auto"/>
          </w:tcPr>
          <w:p w14:paraId="14BAA25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5095" w:type="dxa"/>
            <w:shd w:val="clear" w:color="auto" w:fill="auto"/>
          </w:tcPr>
          <w:p w14:paraId="2C1AE2E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Ngày trả sách</w:t>
            </w:r>
          </w:p>
        </w:tc>
      </w:tr>
    </w:tbl>
    <w:p w14:paraId="070405E1">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p>
    <w:p w14:paraId="703DE71D">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p>
    <w:p w14:paraId="209D81C3">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2.4. Mô tả lớp nhà xuất bản:</w:t>
      </w:r>
    </w:p>
    <w:p w14:paraId="2C1017BD">
      <w:pPr>
        <w:pStyle w:val="14"/>
        <w:bidi w:val="0"/>
        <w:rPr>
          <w:rFonts w:hint="default"/>
          <w:lang w:val="en-US"/>
        </w:rPr>
      </w:pPr>
      <w:bookmarkStart w:id="96" w:name="_Toc2432"/>
      <w:r>
        <w:rPr>
          <w:rFonts w:hint="default"/>
          <w:lang w:val="en-US"/>
        </w:rPr>
        <w:t>Bảng 4. Mô tả nhà xuất bản</w:t>
      </w:r>
      <w:bookmarkEnd w:id="96"/>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620"/>
        <w:gridCol w:w="5095"/>
      </w:tblGrid>
      <w:tr w14:paraId="3D923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7BCFFC70">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Thuộc tính</w:t>
            </w:r>
          </w:p>
        </w:tc>
        <w:tc>
          <w:tcPr>
            <w:tcW w:w="1620" w:type="dxa"/>
            <w:shd w:val="clear" w:color="auto" w:fill="auto"/>
          </w:tcPr>
          <w:p w14:paraId="256E7872">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095" w:type="dxa"/>
            <w:shd w:val="clear" w:color="auto" w:fill="auto"/>
          </w:tcPr>
          <w:p w14:paraId="157C39B4">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7F24E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243B900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_id</w:t>
            </w:r>
          </w:p>
        </w:tc>
        <w:tc>
          <w:tcPr>
            <w:tcW w:w="1620" w:type="dxa"/>
            <w:shd w:val="clear" w:color="auto" w:fill="auto"/>
          </w:tcPr>
          <w:p w14:paraId="2D19F4F2">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shd w:val="clear" w:color="auto" w:fill="auto"/>
          </w:tcPr>
          <w:p w14:paraId="337B481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ID của nhà xuất bản</w:t>
            </w:r>
          </w:p>
        </w:tc>
      </w:tr>
      <w:tr w14:paraId="597BD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71B69E02">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TenNXB</w:t>
            </w:r>
          </w:p>
        </w:tc>
        <w:tc>
          <w:tcPr>
            <w:tcW w:w="1620" w:type="dxa"/>
            <w:shd w:val="clear" w:color="auto" w:fill="auto"/>
          </w:tcPr>
          <w:p w14:paraId="45133835">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shd w:val="clear" w:color="auto" w:fill="auto"/>
          </w:tcPr>
          <w:p w14:paraId="28DDD82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Tên của nhà xuất bản</w:t>
            </w:r>
          </w:p>
        </w:tc>
      </w:tr>
      <w:tr w14:paraId="403F4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65" w:type="dxa"/>
            <w:shd w:val="clear" w:color="auto" w:fill="auto"/>
          </w:tcPr>
          <w:p w14:paraId="79E7B852">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DiaChi</w:t>
            </w:r>
          </w:p>
        </w:tc>
        <w:tc>
          <w:tcPr>
            <w:tcW w:w="1620" w:type="dxa"/>
            <w:shd w:val="clear" w:color="auto" w:fill="auto"/>
          </w:tcPr>
          <w:p w14:paraId="7B1A0380">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shd w:val="clear" w:color="auto" w:fill="auto"/>
          </w:tcPr>
          <w:p w14:paraId="31967A5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Địa chỉ của nhà xuất bản</w:t>
            </w:r>
          </w:p>
        </w:tc>
      </w:tr>
    </w:tbl>
    <w:p w14:paraId="5F81C90F">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p>
    <w:p w14:paraId="27346A93">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2.5. Mô tả lớp độc giả:</w:t>
      </w:r>
    </w:p>
    <w:p w14:paraId="26DF1418">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5C6CEECE">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55B7A91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46FDF2A6">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0BEBA81B">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0822BA5A">
      <w:pPr>
        <w:pStyle w:val="14"/>
        <w:bidi w:val="0"/>
        <w:rPr>
          <w:rFonts w:hint="default"/>
          <w:lang w:val="en-US"/>
        </w:rPr>
      </w:pPr>
      <w:bookmarkStart w:id="97" w:name="_Toc16978"/>
      <w:r>
        <w:rPr>
          <w:rFonts w:hint="default"/>
          <w:lang w:val="en-US"/>
        </w:rPr>
        <w:t>Bảng 5. Mô tả lớp độc giả</w:t>
      </w:r>
      <w:bookmarkEnd w:id="97"/>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620"/>
        <w:gridCol w:w="5095"/>
      </w:tblGrid>
      <w:tr w14:paraId="67E986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shd w:val="clear" w:color="auto" w:fill="auto"/>
          </w:tcPr>
          <w:p w14:paraId="4AF10F03">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Thuộc tính</w:t>
            </w:r>
          </w:p>
        </w:tc>
        <w:tc>
          <w:tcPr>
            <w:tcW w:w="1620" w:type="dxa"/>
            <w:shd w:val="clear" w:color="auto" w:fill="auto"/>
          </w:tcPr>
          <w:p w14:paraId="6F2EA573">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Kiểu</w:t>
            </w:r>
          </w:p>
        </w:tc>
        <w:tc>
          <w:tcPr>
            <w:tcW w:w="5095" w:type="dxa"/>
            <w:shd w:val="clear" w:color="auto" w:fill="auto"/>
          </w:tcPr>
          <w:p w14:paraId="39ACC2AC">
            <w:pPr>
              <w:pageBreakBefore w:val="0"/>
              <w:widowControl w:val="0"/>
              <w:kinsoku/>
              <w:wordWrap/>
              <w:overflowPunct/>
              <w:topLinePunct w:val="0"/>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14:paraId="1C879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5" w:type="dxa"/>
          </w:tcPr>
          <w:p w14:paraId="34FEA835">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_id</w:t>
            </w:r>
          </w:p>
        </w:tc>
        <w:tc>
          <w:tcPr>
            <w:tcW w:w="1620" w:type="dxa"/>
          </w:tcPr>
          <w:p w14:paraId="1BB6EA5E">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ObjectID</w:t>
            </w:r>
          </w:p>
        </w:tc>
        <w:tc>
          <w:tcPr>
            <w:tcW w:w="5095" w:type="dxa"/>
          </w:tcPr>
          <w:p w14:paraId="4F6F6F2D">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ID của độc giả</w:t>
            </w:r>
          </w:p>
        </w:tc>
      </w:tr>
      <w:tr w14:paraId="2F1A2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1ECD580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HoTen</w:t>
            </w:r>
          </w:p>
        </w:tc>
        <w:tc>
          <w:tcPr>
            <w:tcW w:w="1620" w:type="dxa"/>
          </w:tcPr>
          <w:p w14:paraId="25AA5076">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51D3805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Họ tên của độc giả</w:t>
            </w:r>
          </w:p>
        </w:tc>
      </w:tr>
      <w:tr w14:paraId="06895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2739520C">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Email</w:t>
            </w:r>
          </w:p>
        </w:tc>
        <w:tc>
          <w:tcPr>
            <w:tcW w:w="1620" w:type="dxa"/>
          </w:tcPr>
          <w:p w14:paraId="12E7A837">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5D11A19F">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Email của độc giả</w:t>
            </w:r>
          </w:p>
        </w:tc>
      </w:tr>
      <w:tr w14:paraId="0A661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6FA3DAF2">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MatKhau</w:t>
            </w:r>
          </w:p>
        </w:tc>
        <w:tc>
          <w:tcPr>
            <w:tcW w:w="1620" w:type="dxa"/>
          </w:tcPr>
          <w:p w14:paraId="60DF6426">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6872BDB3">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Mật khẩu của độc giả</w:t>
            </w:r>
          </w:p>
        </w:tc>
      </w:tr>
      <w:tr w14:paraId="24C4B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53895AEA">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Phai</w:t>
            </w:r>
          </w:p>
        </w:tc>
        <w:tc>
          <w:tcPr>
            <w:tcW w:w="1620" w:type="dxa"/>
          </w:tcPr>
          <w:p w14:paraId="7090738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Boolean</w:t>
            </w:r>
          </w:p>
        </w:tc>
        <w:tc>
          <w:tcPr>
            <w:tcW w:w="5095" w:type="dxa"/>
          </w:tcPr>
          <w:p w14:paraId="10CD3C1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Phái của độc giả (true: nữ, false: nam)</w:t>
            </w:r>
          </w:p>
        </w:tc>
      </w:tr>
      <w:tr w14:paraId="7B037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68DE747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DiaChi</w:t>
            </w:r>
          </w:p>
        </w:tc>
        <w:tc>
          <w:tcPr>
            <w:tcW w:w="1620" w:type="dxa"/>
          </w:tcPr>
          <w:p w14:paraId="51BDF347">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2A02DFAB">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Địa chỉ của độc giả</w:t>
            </w:r>
          </w:p>
        </w:tc>
      </w:tr>
      <w:tr w14:paraId="7CE79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5" w:type="dxa"/>
          </w:tcPr>
          <w:p w14:paraId="11401691">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DienThoai</w:t>
            </w:r>
          </w:p>
        </w:tc>
        <w:tc>
          <w:tcPr>
            <w:tcW w:w="1620" w:type="dxa"/>
          </w:tcPr>
          <w:p w14:paraId="26F054E8">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String</w:t>
            </w:r>
          </w:p>
        </w:tc>
        <w:tc>
          <w:tcPr>
            <w:tcW w:w="5095" w:type="dxa"/>
          </w:tcPr>
          <w:p w14:paraId="6BCE6C49">
            <w:pPr>
              <w:pageBreakBefore w:val="0"/>
              <w:widowControl w:val="0"/>
              <w:kinsoku/>
              <w:wordWrap/>
              <w:overflowPunct/>
              <w:topLinePunct w:val="0"/>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Số điện thoại của độc giả</w:t>
            </w:r>
          </w:p>
        </w:tc>
      </w:tr>
    </w:tbl>
    <w:p w14:paraId="1288AE0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03444509">
      <w:pPr>
        <w:pStyle w:val="2"/>
        <w:pageBreakBefore w:val="0"/>
        <w:kinsoku/>
        <w:wordWrap/>
        <w:overflowPunct/>
        <w:topLinePunct w:val="0"/>
        <w:autoSpaceDN/>
        <w:bidi w:val="0"/>
        <w:adjustRightInd/>
        <w:snapToGrid/>
        <w:spacing w:line="360" w:lineRule="auto"/>
        <w:textAlignment w:val="auto"/>
        <w:rPr>
          <w:rFonts w:hint="default"/>
          <w:lang w:val="en-US"/>
        </w:rPr>
      </w:pPr>
      <w:bookmarkStart w:id="98" w:name="_Toc31074"/>
      <w:bookmarkStart w:id="99" w:name="_Toc29602"/>
      <w:bookmarkStart w:id="100" w:name="_Toc24221"/>
      <w:r>
        <w:rPr>
          <w:rFonts w:hint="default"/>
          <w:lang w:val="en-US"/>
        </w:rPr>
        <w:t>CHƯƠNG 4: THIẾT KẾ GIAO DIỆN</w:t>
      </w:r>
      <w:bookmarkEnd w:id="98"/>
      <w:bookmarkEnd w:id="99"/>
      <w:bookmarkEnd w:id="100"/>
    </w:p>
    <w:p w14:paraId="620C4B1E">
      <w:pPr>
        <w:pStyle w:val="3"/>
        <w:pageBreakBefore w:val="0"/>
        <w:numPr>
          <w:ilvl w:val="0"/>
          <w:numId w:val="17"/>
        </w:numPr>
        <w:kinsoku/>
        <w:wordWrap/>
        <w:overflowPunct/>
        <w:topLinePunct w:val="0"/>
        <w:autoSpaceDN/>
        <w:bidi w:val="0"/>
        <w:adjustRightInd/>
        <w:snapToGrid/>
        <w:spacing w:line="360" w:lineRule="auto"/>
        <w:textAlignment w:val="auto"/>
        <w:rPr>
          <w:rFonts w:hint="default"/>
          <w:lang w:val="en-US"/>
        </w:rPr>
      </w:pPr>
      <w:bookmarkStart w:id="101" w:name="_Toc22056"/>
      <w:bookmarkStart w:id="102" w:name="_Toc21962"/>
      <w:bookmarkStart w:id="103" w:name="_Toc5031"/>
      <w:r>
        <w:rPr>
          <w:rFonts w:hint="default"/>
          <w:lang w:val="en-US"/>
        </w:rPr>
        <w:t>Giao diện ban đầu:</w:t>
      </w:r>
      <w:bookmarkEnd w:id="101"/>
      <w:bookmarkEnd w:id="102"/>
      <w:bookmarkEnd w:id="103"/>
    </w:p>
    <w:p w14:paraId="7BC2AD6F">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757545" cy="2175510"/>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9"/>
                    <a:stretch>
                      <a:fillRect/>
                    </a:stretch>
                  </pic:blipFill>
                  <pic:spPr>
                    <a:xfrm>
                      <a:off x="0" y="0"/>
                      <a:ext cx="5757545" cy="2175510"/>
                    </a:xfrm>
                    <a:prstGeom prst="rect">
                      <a:avLst/>
                    </a:prstGeom>
                    <a:noFill/>
                    <a:ln>
                      <a:noFill/>
                    </a:ln>
                  </pic:spPr>
                </pic:pic>
              </a:graphicData>
            </a:graphic>
          </wp:inline>
        </w:drawing>
      </w:r>
    </w:p>
    <w:p w14:paraId="18174762">
      <w:pPr>
        <w:pStyle w:val="5"/>
        <w:bidi w:val="0"/>
        <w:rPr>
          <w:rFonts w:hint="default"/>
          <w:lang w:val="en-US"/>
        </w:rPr>
      </w:pPr>
      <w:bookmarkStart w:id="104" w:name="_Toc13885"/>
      <w:bookmarkStart w:id="105" w:name="_Toc31801"/>
      <w:r>
        <w:rPr>
          <w:rFonts w:hint="default"/>
          <w:lang w:val="en-US"/>
        </w:rPr>
        <w:t>Hình 10. Giao diện khi vào trang web</w:t>
      </w:r>
      <w:bookmarkEnd w:id="104"/>
      <w:bookmarkEnd w:id="105"/>
    </w:p>
    <w:p w14:paraId="6D2202C7">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p>
    <w:p w14:paraId="65EB803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Đầu tiên, khi mở trangweb, giao diện sẽ hiển thị hai ô vai trò </w:t>
      </w:r>
      <w:r>
        <w:rPr>
          <w:rFonts w:hint="default" w:ascii="Times New Roman" w:hAnsi="Times New Roman" w:cs="Times New Roman"/>
          <w:b/>
          <w:bCs/>
          <w:sz w:val="26"/>
          <w:szCs w:val="26"/>
          <w:lang w:val="en-US"/>
        </w:rPr>
        <w:t>Độc giả</w:t>
      </w:r>
      <w:r>
        <w:rPr>
          <w:rFonts w:hint="default" w:ascii="Times New Roman" w:hAnsi="Times New Roman" w:cs="Times New Roman"/>
          <w:b w:val="0"/>
          <w:bCs w:val="0"/>
          <w:sz w:val="26"/>
          <w:szCs w:val="26"/>
          <w:lang w:val="en-US"/>
        </w:rPr>
        <w:t xml:space="preserve"> và </w:t>
      </w:r>
      <w:r>
        <w:rPr>
          <w:rFonts w:hint="default" w:ascii="Times New Roman" w:hAnsi="Times New Roman" w:cs="Times New Roman"/>
          <w:b/>
          <w:bCs/>
          <w:sz w:val="26"/>
          <w:szCs w:val="26"/>
          <w:lang w:val="en-US"/>
        </w:rPr>
        <w:t>Nhân viên</w:t>
      </w:r>
      <w:r>
        <w:rPr>
          <w:rFonts w:hint="default" w:ascii="Times New Roman" w:hAnsi="Times New Roman" w:cs="Times New Roman"/>
          <w:b w:val="0"/>
          <w:bCs w:val="0"/>
          <w:sz w:val="26"/>
          <w:szCs w:val="26"/>
          <w:lang w:val="en-US"/>
        </w:rPr>
        <w:t xml:space="preserve">. Nếu người đăng nhập là độc giả thì nhấn vào ô màu xanh lá </w:t>
      </w:r>
      <w:r>
        <w:rPr>
          <w:rFonts w:hint="default" w:ascii="Times New Roman" w:hAnsi="Times New Roman" w:cs="Times New Roman"/>
          <w:b w:val="0"/>
          <w:bCs w:val="0"/>
          <w:i/>
          <w:iCs/>
          <w:sz w:val="26"/>
          <w:szCs w:val="26"/>
          <w:lang w:val="en-US"/>
        </w:rPr>
        <w:t>Độc giả</w:t>
      </w:r>
      <w:r>
        <w:rPr>
          <w:rFonts w:hint="default" w:ascii="Times New Roman" w:hAnsi="Times New Roman" w:cs="Times New Roman"/>
          <w:b w:val="0"/>
          <w:bCs w:val="0"/>
          <w:i w:val="0"/>
          <w:iCs w:val="0"/>
          <w:sz w:val="26"/>
          <w:szCs w:val="26"/>
          <w:lang w:val="en-US"/>
        </w:rPr>
        <w:t xml:space="preserve">, còn nếu người đăng nhập là </w:t>
      </w:r>
      <w:r>
        <w:rPr>
          <w:rFonts w:hint="default" w:ascii="Times New Roman" w:hAnsi="Times New Roman" w:cs="Times New Roman"/>
          <w:b w:val="0"/>
          <w:bCs w:val="0"/>
          <w:i/>
          <w:iCs/>
          <w:sz w:val="26"/>
          <w:szCs w:val="26"/>
          <w:lang w:val="en-US"/>
        </w:rPr>
        <w:t>Nhân viên</w:t>
      </w:r>
      <w:r>
        <w:rPr>
          <w:rFonts w:hint="default" w:ascii="Times New Roman" w:hAnsi="Times New Roman" w:cs="Times New Roman"/>
          <w:b w:val="0"/>
          <w:bCs w:val="0"/>
          <w:i w:val="0"/>
          <w:iCs w:val="0"/>
          <w:sz w:val="26"/>
          <w:szCs w:val="26"/>
          <w:lang w:val="en-US"/>
        </w:rPr>
        <w:t>.</w:t>
      </w:r>
    </w:p>
    <w:p w14:paraId="247C8BE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 xml:space="preserve">Trong trường hợp người đăng nhập là </w:t>
      </w:r>
      <w:r>
        <w:rPr>
          <w:rFonts w:hint="default" w:ascii="Times New Roman" w:hAnsi="Times New Roman" w:cs="Times New Roman"/>
          <w:b w:val="0"/>
          <w:bCs w:val="0"/>
          <w:i/>
          <w:iCs/>
          <w:sz w:val="26"/>
          <w:szCs w:val="26"/>
          <w:lang w:val="en-US"/>
        </w:rPr>
        <w:t>Độc giả</w:t>
      </w:r>
      <w:r>
        <w:rPr>
          <w:rFonts w:hint="default" w:ascii="Times New Roman" w:hAnsi="Times New Roman" w:cs="Times New Roman"/>
          <w:b w:val="0"/>
          <w:bCs w:val="0"/>
          <w:i w:val="0"/>
          <w:iCs w:val="0"/>
          <w:sz w:val="26"/>
          <w:szCs w:val="26"/>
          <w:lang w:val="en-US"/>
        </w:rPr>
        <w:t xml:space="preserve">, nếu bạn chưa có tài khoản, thì tiến hành đăng ký tài khoản độc giả tại đường dẫn bên dưới (nhấn vào chữ </w:t>
      </w:r>
      <w:r>
        <w:rPr>
          <w:rFonts w:hint="default" w:ascii="Times New Roman" w:hAnsi="Times New Roman" w:cs="Times New Roman"/>
          <w:b/>
          <w:bCs/>
          <w:i w:val="0"/>
          <w:iCs w:val="0"/>
          <w:sz w:val="26"/>
          <w:szCs w:val="26"/>
          <w:lang w:val="en-US"/>
        </w:rPr>
        <w:t>here</w:t>
      </w:r>
      <w:r>
        <w:rPr>
          <w:rFonts w:hint="default" w:ascii="Times New Roman" w:hAnsi="Times New Roman" w:cs="Times New Roman"/>
          <w:b w:val="0"/>
          <w:bCs w:val="0"/>
          <w:i w:val="0"/>
          <w:iCs w:val="0"/>
          <w:sz w:val="26"/>
          <w:szCs w:val="26"/>
          <w:lang w:val="en-US"/>
        </w:rPr>
        <w:t xml:space="preserve"> màu xanh dương):</w:t>
      </w:r>
    </w:p>
    <w:p w14:paraId="3354147A">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757545" cy="2184400"/>
            <wp:effectExtent l="0" t="0" r="3175"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0"/>
                    <a:stretch>
                      <a:fillRect/>
                    </a:stretch>
                  </pic:blipFill>
                  <pic:spPr>
                    <a:xfrm>
                      <a:off x="0" y="0"/>
                      <a:ext cx="5757545" cy="2184400"/>
                    </a:xfrm>
                    <a:prstGeom prst="rect">
                      <a:avLst/>
                    </a:prstGeom>
                    <a:noFill/>
                    <a:ln>
                      <a:noFill/>
                    </a:ln>
                  </pic:spPr>
                </pic:pic>
              </a:graphicData>
            </a:graphic>
          </wp:inline>
        </w:drawing>
      </w:r>
    </w:p>
    <w:p w14:paraId="6FD7F914">
      <w:pPr>
        <w:pStyle w:val="5"/>
        <w:bidi w:val="0"/>
        <w:rPr>
          <w:rFonts w:hint="default"/>
          <w:lang w:val="en-US"/>
        </w:rPr>
      </w:pPr>
      <w:bookmarkStart w:id="106" w:name="_Toc16337"/>
      <w:bookmarkStart w:id="107" w:name="_Toc31522"/>
      <w:r>
        <w:rPr>
          <w:rFonts w:hint="default"/>
          <w:lang w:val="en-US"/>
        </w:rPr>
        <w:t>Hình 11. Giao diện đăng nhập độc giả</w:t>
      </w:r>
      <w:bookmarkEnd w:id="106"/>
      <w:bookmarkEnd w:id="107"/>
    </w:p>
    <w:p w14:paraId="1FE91AF7">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3B8C7182">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Còn đối với nhân viên, do tài khoản là người quản trị hệ thống cấp, nên sẽ không thể tạo tài khoản nhân viên từ bên ngoài.</w:t>
      </w:r>
    </w:p>
    <w:p w14:paraId="417C28E3">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757545" cy="2160270"/>
            <wp:effectExtent l="0" t="0" r="3175"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1"/>
                    <a:stretch>
                      <a:fillRect/>
                    </a:stretch>
                  </pic:blipFill>
                  <pic:spPr>
                    <a:xfrm>
                      <a:off x="0" y="0"/>
                      <a:ext cx="5757545" cy="2160270"/>
                    </a:xfrm>
                    <a:prstGeom prst="rect">
                      <a:avLst/>
                    </a:prstGeom>
                    <a:noFill/>
                    <a:ln>
                      <a:noFill/>
                    </a:ln>
                  </pic:spPr>
                </pic:pic>
              </a:graphicData>
            </a:graphic>
          </wp:inline>
        </w:drawing>
      </w:r>
    </w:p>
    <w:p w14:paraId="4BD76519">
      <w:pPr>
        <w:pStyle w:val="5"/>
        <w:bidi w:val="0"/>
        <w:rPr>
          <w:rFonts w:hint="default"/>
          <w:lang w:val="en-US"/>
        </w:rPr>
      </w:pPr>
      <w:bookmarkStart w:id="108" w:name="_Toc9026"/>
      <w:bookmarkStart w:id="109" w:name="_Toc9594"/>
      <w:r>
        <w:rPr>
          <w:rFonts w:hint="default"/>
          <w:lang w:val="en-US"/>
        </w:rPr>
        <w:t>Hình 12. Giao diện đăng nhập nhân viên</w:t>
      </w:r>
      <w:bookmarkEnd w:id="108"/>
      <w:bookmarkEnd w:id="109"/>
    </w:p>
    <w:p w14:paraId="7ED819A3">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14:paraId="308A0812">
      <w:pPr>
        <w:pStyle w:val="3"/>
        <w:pageBreakBefore w:val="0"/>
        <w:numPr>
          <w:ilvl w:val="0"/>
          <w:numId w:val="17"/>
        </w:numPr>
        <w:kinsoku/>
        <w:wordWrap/>
        <w:overflowPunct/>
        <w:topLinePunct w:val="0"/>
        <w:autoSpaceDN/>
        <w:bidi w:val="0"/>
        <w:adjustRightInd/>
        <w:snapToGrid/>
        <w:spacing w:line="360" w:lineRule="auto"/>
        <w:textAlignment w:val="auto"/>
        <w:rPr>
          <w:rFonts w:hint="default"/>
          <w:lang w:val="en-US"/>
        </w:rPr>
      </w:pPr>
      <w:bookmarkStart w:id="110" w:name="_Toc2055"/>
      <w:bookmarkStart w:id="111" w:name="_Toc13718"/>
      <w:bookmarkStart w:id="112" w:name="_Toc32366"/>
      <w:r>
        <w:rPr>
          <w:rFonts w:hint="default"/>
          <w:lang w:val="en-US"/>
        </w:rPr>
        <w:t>Giao diện nhân viên:</w:t>
      </w:r>
      <w:bookmarkEnd w:id="110"/>
      <w:bookmarkEnd w:id="111"/>
      <w:bookmarkEnd w:id="112"/>
    </w:p>
    <w:p w14:paraId="1570CBD0">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Sau khi đăng nhập vào bên nhân viên, giao diện sẽ hiển thị như sau:</w:t>
      </w:r>
    </w:p>
    <w:p w14:paraId="1194E455">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757545" cy="2208530"/>
            <wp:effectExtent l="0" t="0" r="3175"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2"/>
                    <a:stretch>
                      <a:fillRect/>
                    </a:stretch>
                  </pic:blipFill>
                  <pic:spPr>
                    <a:xfrm>
                      <a:off x="0" y="0"/>
                      <a:ext cx="5757545" cy="2208530"/>
                    </a:xfrm>
                    <a:prstGeom prst="rect">
                      <a:avLst/>
                    </a:prstGeom>
                    <a:noFill/>
                    <a:ln>
                      <a:noFill/>
                    </a:ln>
                  </pic:spPr>
                </pic:pic>
              </a:graphicData>
            </a:graphic>
          </wp:inline>
        </w:drawing>
      </w:r>
    </w:p>
    <w:p w14:paraId="05932ED6">
      <w:pPr>
        <w:pStyle w:val="5"/>
        <w:bidi w:val="0"/>
        <w:rPr>
          <w:rFonts w:hint="default"/>
          <w:lang w:val="en-US"/>
        </w:rPr>
      </w:pPr>
      <w:bookmarkStart w:id="113" w:name="_Toc20754"/>
      <w:bookmarkStart w:id="114" w:name="_Toc17423"/>
      <w:r>
        <w:rPr>
          <w:rFonts w:hint="default"/>
          <w:lang w:val="en-US"/>
        </w:rPr>
        <w:t>Hình 13. Giao diện nhân viên</w:t>
      </w:r>
      <w:bookmarkEnd w:id="113"/>
      <w:bookmarkEnd w:id="114"/>
    </w:p>
    <w:p w14:paraId="787E2833">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p>
    <w:p w14:paraId="17C9D419">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15" w:name="_Toc14983"/>
      <w:bookmarkStart w:id="116" w:name="_Toc11744"/>
      <w:bookmarkStart w:id="117" w:name="_Toc14434"/>
      <w:r>
        <w:rPr>
          <w:rFonts w:hint="default"/>
          <w:lang w:val="en-US"/>
        </w:rPr>
        <w:t>Xem nhà xuất bản:</w:t>
      </w:r>
      <w:bookmarkEnd w:id="115"/>
      <w:bookmarkEnd w:id="116"/>
      <w:bookmarkEnd w:id="117"/>
    </w:p>
    <w:p w14:paraId="663F6E4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Nhà xuất bản</w:t>
      </w:r>
      <w:r>
        <w:rPr>
          <w:rFonts w:hint="default" w:ascii="Times New Roman" w:hAnsi="Times New Roman" w:cs="Times New Roman"/>
          <w:b w:val="0"/>
          <w:bCs w:val="0"/>
          <w:sz w:val="26"/>
          <w:szCs w:val="26"/>
          <w:lang w:val="en-US"/>
        </w:rPr>
        <w:t>, giao diện sẽ hiển thị như bên dưới.</w:t>
      </w:r>
    </w:p>
    <w:p w14:paraId="49AFFED6">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6"/>
          <w:szCs w:val="26"/>
          <w:lang w:val="en-US"/>
        </w:rPr>
      </w:pPr>
    </w:p>
    <w:p w14:paraId="47B08137">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757545" cy="2220595"/>
            <wp:effectExtent l="0" t="0" r="3175" b="444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5757545" cy="2220595"/>
                    </a:xfrm>
                    <a:prstGeom prst="rect">
                      <a:avLst/>
                    </a:prstGeom>
                    <a:noFill/>
                    <a:ln>
                      <a:noFill/>
                    </a:ln>
                  </pic:spPr>
                </pic:pic>
              </a:graphicData>
            </a:graphic>
          </wp:inline>
        </w:drawing>
      </w:r>
    </w:p>
    <w:p w14:paraId="3EDC92B2">
      <w:pPr>
        <w:pStyle w:val="5"/>
        <w:bidi w:val="0"/>
        <w:rPr>
          <w:rFonts w:hint="default"/>
          <w:lang w:val="en-US"/>
        </w:rPr>
      </w:pPr>
      <w:bookmarkStart w:id="118" w:name="_Toc21920"/>
      <w:bookmarkStart w:id="119" w:name="_Toc10166"/>
      <w:r>
        <w:rPr>
          <w:rFonts w:hint="default"/>
          <w:lang w:val="en-US"/>
        </w:rPr>
        <w:t>Hình 14. Giao diện nhà xuất bản</w:t>
      </w:r>
      <w:bookmarkEnd w:id="118"/>
      <w:bookmarkEnd w:id="119"/>
    </w:p>
    <w:p w14:paraId="32B8943A">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5302FA38">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 xml:space="preserve">Tại đây, nhân viên có thể thêm mới, xóa tất cả, và khi nhấn vào một hàng cụ thể, nút </w:t>
      </w:r>
      <w:r>
        <w:rPr>
          <w:rFonts w:hint="default" w:ascii="Times New Roman" w:hAnsi="Times New Roman" w:cs="Times New Roman"/>
          <w:b w:val="0"/>
          <w:bCs w:val="0"/>
          <w:i/>
          <w:iCs/>
          <w:sz w:val="26"/>
          <w:szCs w:val="26"/>
          <w:lang w:val="en-US"/>
        </w:rPr>
        <w:t>Hiệu chỉnh</w:t>
      </w:r>
      <w:r>
        <w:rPr>
          <w:rFonts w:hint="default" w:ascii="Times New Roman" w:hAnsi="Times New Roman" w:cs="Times New Roman"/>
          <w:b w:val="0"/>
          <w:bCs w:val="0"/>
          <w:i w:val="0"/>
          <w:iCs w:val="0"/>
          <w:sz w:val="26"/>
          <w:szCs w:val="26"/>
          <w:lang w:val="en-US"/>
        </w:rPr>
        <w:t xml:space="preserve"> sẽ hiện lên.</w:t>
      </w:r>
    </w:p>
    <w:p w14:paraId="3A7040F7">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6"/>
          <w:szCs w:val="26"/>
          <w:lang w:val="en-US"/>
        </w:rPr>
      </w:pPr>
      <w:r>
        <w:drawing>
          <wp:inline distT="0" distB="0" distL="114300" distR="114300">
            <wp:extent cx="5757545" cy="2001520"/>
            <wp:effectExtent l="0" t="0" r="3175" b="1016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5757545" cy="2001520"/>
                    </a:xfrm>
                    <a:prstGeom prst="rect">
                      <a:avLst/>
                    </a:prstGeom>
                    <a:noFill/>
                    <a:ln>
                      <a:noFill/>
                    </a:ln>
                  </pic:spPr>
                </pic:pic>
              </a:graphicData>
            </a:graphic>
          </wp:inline>
        </w:drawing>
      </w:r>
    </w:p>
    <w:p w14:paraId="01AB751A">
      <w:pPr>
        <w:pStyle w:val="5"/>
        <w:bidi w:val="0"/>
        <w:rPr>
          <w:rFonts w:hint="default" w:ascii="Times New Roman" w:hAnsi="Times New Roman" w:cs="Times New Roman"/>
          <w:b w:val="0"/>
          <w:bCs w:val="0"/>
          <w:i w:val="0"/>
          <w:iCs w:val="0"/>
          <w:sz w:val="26"/>
          <w:szCs w:val="26"/>
          <w:lang w:val="en-US"/>
        </w:rPr>
      </w:pPr>
      <w:bookmarkStart w:id="120" w:name="_Toc22"/>
      <w:bookmarkStart w:id="121" w:name="_Toc24835"/>
      <w:r>
        <w:rPr>
          <w:rFonts w:hint="default"/>
          <w:lang w:val="en-US"/>
        </w:rPr>
        <w:t>Hình 15. Thêm mới nhà xuất bản</w:t>
      </w:r>
      <w:bookmarkEnd w:id="120"/>
      <w:bookmarkEnd w:id="121"/>
    </w:p>
    <w:p w14:paraId="4AC1F11A">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111750" cy="1786890"/>
            <wp:effectExtent l="0" t="0" r="8890" b="1143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5"/>
                    <a:stretch>
                      <a:fillRect/>
                    </a:stretch>
                  </pic:blipFill>
                  <pic:spPr>
                    <a:xfrm>
                      <a:off x="0" y="0"/>
                      <a:ext cx="5111750" cy="1786890"/>
                    </a:xfrm>
                    <a:prstGeom prst="rect">
                      <a:avLst/>
                    </a:prstGeom>
                    <a:noFill/>
                    <a:ln>
                      <a:noFill/>
                    </a:ln>
                  </pic:spPr>
                </pic:pic>
              </a:graphicData>
            </a:graphic>
          </wp:inline>
        </w:drawing>
      </w:r>
    </w:p>
    <w:p w14:paraId="1ACCDA85">
      <w:pPr>
        <w:pStyle w:val="5"/>
        <w:bidi w:val="0"/>
        <w:rPr>
          <w:rFonts w:hint="default"/>
          <w:lang w:val="en-US"/>
        </w:rPr>
      </w:pPr>
      <w:bookmarkStart w:id="122" w:name="_Toc18183"/>
      <w:bookmarkStart w:id="123" w:name="_Toc6835"/>
      <w:r>
        <w:rPr>
          <w:rFonts w:hint="default"/>
          <w:lang w:val="en-US"/>
        </w:rPr>
        <w:t>Hình 16. Hiệu chỉnh nhà xuất bản</w:t>
      </w:r>
      <w:bookmarkEnd w:id="122"/>
      <w:bookmarkEnd w:id="123"/>
    </w:p>
    <w:p w14:paraId="2527ADCC">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6132440D">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24" w:name="_Toc10395"/>
      <w:bookmarkStart w:id="125" w:name="_Toc23785"/>
      <w:bookmarkStart w:id="126" w:name="_Toc2700"/>
      <w:r>
        <w:rPr>
          <w:rFonts w:hint="default"/>
          <w:lang w:val="en-US"/>
        </w:rPr>
        <w:t>Xem sách:</w:t>
      </w:r>
      <w:bookmarkEnd w:id="124"/>
      <w:bookmarkEnd w:id="125"/>
      <w:bookmarkEnd w:id="126"/>
    </w:p>
    <w:p w14:paraId="751BA1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Sách</w:t>
      </w:r>
      <w:r>
        <w:rPr>
          <w:rFonts w:hint="default" w:ascii="Times New Roman" w:hAnsi="Times New Roman" w:cs="Times New Roman"/>
          <w:b w:val="0"/>
          <w:bCs w:val="0"/>
          <w:sz w:val="26"/>
          <w:szCs w:val="26"/>
          <w:lang w:val="en-US"/>
        </w:rPr>
        <w:t>, giao diện sẽ hiển thị như sau:</w:t>
      </w:r>
    </w:p>
    <w:p w14:paraId="3077E8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r>
        <w:drawing>
          <wp:inline distT="0" distB="0" distL="114300" distR="114300">
            <wp:extent cx="5755005" cy="2625090"/>
            <wp:effectExtent l="0" t="0" r="5715" b="1143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6"/>
                    <a:stretch>
                      <a:fillRect/>
                    </a:stretch>
                  </pic:blipFill>
                  <pic:spPr>
                    <a:xfrm>
                      <a:off x="0" y="0"/>
                      <a:ext cx="5755005" cy="2625090"/>
                    </a:xfrm>
                    <a:prstGeom prst="rect">
                      <a:avLst/>
                    </a:prstGeom>
                    <a:noFill/>
                    <a:ln>
                      <a:noFill/>
                    </a:ln>
                  </pic:spPr>
                </pic:pic>
              </a:graphicData>
            </a:graphic>
          </wp:inline>
        </w:drawing>
      </w:r>
    </w:p>
    <w:p w14:paraId="652CD83D">
      <w:pPr>
        <w:pStyle w:val="5"/>
        <w:bidi w:val="0"/>
        <w:rPr>
          <w:rFonts w:hint="default"/>
          <w:lang w:val="en-US"/>
        </w:rPr>
      </w:pPr>
      <w:bookmarkStart w:id="127" w:name="_Toc25107"/>
      <w:bookmarkStart w:id="128" w:name="_Toc15157"/>
      <w:r>
        <w:rPr>
          <w:rFonts w:hint="default"/>
          <w:lang w:val="en-US"/>
        </w:rPr>
        <w:t>Hình 17. Giao diện sách</w:t>
      </w:r>
      <w:bookmarkEnd w:id="127"/>
      <w:bookmarkEnd w:id="128"/>
    </w:p>
    <w:p w14:paraId="6142CD6F">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p>
    <w:p w14:paraId="62E99908">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 xml:space="preserve">Tại đây, nhân viên có thể thêm mới, xóa tất cả, và khi nhấn vào một hàng cụ thể, nút </w:t>
      </w:r>
      <w:r>
        <w:rPr>
          <w:rFonts w:hint="default" w:ascii="Times New Roman" w:hAnsi="Times New Roman" w:cs="Times New Roman"/>
          <w:b w:val="0"/>
          <w:bCs w:val="0"/>
          <w:i/>
          <w:iCs/>
          <w:sz w:val="26"/>
          <w:szCs w:val="26"/>
          <w:lang w:val="en-US"/>
        </w:rPr>
        <w:t>Hiệu chỉnh</w:t>
      </w:r>
      <w:r>
        <w:rPr>
          <w:rFonts w:hint="default" w:ascii="Times New Roman" w:hAnsi="Times New Roman" w:cs="Times New Roman"/>
          <w:b w:val="0"/>
          <w:bCs w:val="0"/>
          <w:i w:val="0"/>
          <w:iCs w:val="0"/>
          <w:sz w:val="26"/>
          <w:szCs w:val="26"/>
          <w:lang w:val="en-US"/>
        </w:rPr>
        <w:t xml:space="preserve"> sẽ hiện lên.</w:t>
      </w:r>
    </w:p>
    <w:p w14:paraId="3C541C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5757545" cy="2670175"/>
            <wp:effectExtent l="0" t="0" r="3175" b="1206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7"/>
                    <a:stretch>
                      <a:fillRect/>
                    </a:stretch>
                  </pic:blipFill>
                  <pic:spPr>
                    <a:xfrm>
                      <a:off x="0" y="0"/>
                      <a:ext cx="5757545" cy="2670175"/>
                    </a:xfrm>
                    <a:prstGeom prst="rect">
                      <a:avLst/>
                    </a:prstGeom>
                    <a:noFill/>
                    <a:ln>
                      <a:noFill/>
                    </a:ln>
                  </pic:spPr>
                </pic:pic>
              </a:graphicData>
            </a:graphic>
          </wp:inline>
        </w:drawing>
      </w:r>
    </w:p>
    <w:p w14:paraId="481C0369">
      <w:pPr>
        <w:pStyle w:val="5"/>
        <w:bidi w:val="0"/>
        <w:rPr>
          <w:rFonts w:hint="default"/>
          <w:lang w:val="en-US"/>
        </w:rPr>
      </w:pPr>
      <w:bookmarkStart w:id="129" w:name="_Toc10579"/>
      <w:bookmarkStart w:id="130" w:name="_Toc25549"/>
      <w:r>
        <w:rPr>
          <w:rFonts w:hint="default"/>
          <w:lang w:val="en-US"/>
        </w:rPr>
        <w:t>Hình 18. Thêm mới sách</w:t>
      </w:r>
      <w:bookmarkEnd w:id="129"/>
      <w:bookmarkEnd w:id="130"/>
    </w:p>
    <w:p w14:paraId="56FC90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p>
    <w:p w14:paraId="2FFEA4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3759835" cy="4143375"/>
            <wp:effectExtent l="0" t="0" r="4445" b="190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8"/>
                    <a:stretch>
                      <a:fillRect/>
                    </a:stretch>
                  </pic:blipFill>
                  <pic:spPr>
                    <a:xfrm>
                      <a:off x="0" y="0"/>
                      <a:ext cx="3759835" cy="4143375"/>
                    </a:xfrm>
                    <a:prstGeom prst="rect">
                      <a:avLst/>
                    </a:prstGeom>
                    <a:noFill/>
                    <a:ln>
                      <a:noFill/>
                    </a:ln>
                  </pic:spPr>
                </pic:pic>
              </a:graphicData>
            </a:graphic>
          </wp:inline>
        </w:drawing>
      </w:r>
    </w:p>
    <w:p w14:paraId="0B941A18">
      <w:pPr>
        <w:pStyle w:val="5"/>
        <w:bidi w:val="0"/>
        <w:rPr>
          <w:rFonts w:hint="default"/>
          <w:lang w:val="en-US"/>
        </w:rPr>
      </w:pPr>
      <w:bookmarkStart w:id="131" w:name="_Toc3531"/>
      <w:bookmarkStart w:id="132" w:name="_Toc18626"/>
      <w:r>
        <w:rPr>
          <w:rFonts w:hint="default"/>
          <w:lang w:val="en-US"/>
        </w:rPr>
        <w:t>Hình 19. Hiệu chỉnh sách</w:t>
      </w:r>
      <w:bookmarkEnd w:id="131"/>
      <w:bookmarkEnd w:id="132"/>
    </w:p>
    <w:p w14:paraId="4B76F4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p>
    <w:p w14:paraId="47C93CAB">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33" w:name="_Toc29651"/>
      <w:bookmarkStart w:id="134" w:name="_Toc13927"/>
      <w:bookmarkStart w:id="135" w:name="_Toc4696"/>
      <w:r>
        <w:rPr>
          <w:rFonts w:hint="default"/>
          <w:lang w:val="en-US"/>
        </w:rPr>
        <w:t>Xem độc giả:</w:t>
      </w:r>
      <w:bookmarkEnd w:id="133"/>
      <w:bookmarkEnd w:id="134"/>
      <w:bookmarkEnd w:id="135"/>
    </w:p>
    <w:p w14:paraId="4CC294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Độc giả</w:t>
      </w:r>
      <w:r>
        <w:rPr>
          <w:rFonts w:hint="default" w:ascii="Times New Roman" w:hAnsi="Times New Roman" w:cs="Times New Roman"/>
          <w:b w:val="0"/>
          <w:bCs w:val="0"/>
          <w:sz w:val="26"/>
          <w:szCs w:val="26"/>
          <w:lang w:val="en-US"/>
        </w:rPr>
        <w:t>, giao diện sẽ hiển thị như bên dưới:</w:t>
      </w:r>
    </w:p>
    <w:p w14:paraId="375C32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5755005" cy="1998345"/>
            <wp:effectExtent l="0" t="0" r="5715" b="1333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9"/>
                    <a:stretch>
                      <a:fillRect/>
                    </a:stretch>
                  </pic:blipFill>
                  <pic:spPr>
                    <a:xfrm>
                      <a:off x="0" y="0"/>
                      <a:ext cx="5755005" cy="1998345"/>
                    </a:xfrm>
                    <a:prstGeom prst="rect">
                      <a:avLst/>
                    </a:prstGeom>
                    <a:noFill/>
                    <a:ln>
                      <a:noFill/>
                    </a:ln>
                  </pic:spPr>
                </pic:pic>
              </a:graphicData>
            </a:graphic>
          </wp:inline>
        </w:drawing>
      </w:r>
    </w:p>
    <w:p w14:paraId="0D9E919D">
      <w:pPr>
        <w:pStyle w:val="5"/>
        <w:bidi w:val="0"/>
        <w:rPr>
          <w:rFonts w:hint="default"/>
          <w:lang w:val="en-US"/>
        </w:rPr>
      </w:pPr>
      <w:bookmarkStart w:id="136" w:name="_Toc27767"/>
      <w:bookmarkStart w:id="137" w:name="_Toc19999"/>
      <w:r>
        <w:rPr>
          <w:rFonts w:hint="default"/>
          <w:lang w:val="en-US"/>
        </w:rPr>
        <w:t>Hình 20. Giao diện độc giả</w:t>
      </w:r>
      <w:bookmarkEnd w:id="136"/>
      <w:bookmarkEnd w:id="137"/>
    </w:p>
    <w:p w14:paraId="193B60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p>
    <w:p w14:paraId="2C748D90">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firstLine="420" w:firstLineChars="0"/>
        <w:jc w:val="left"/>
        <w:textAlignment w:val="auto"/>
        <w:rPr>
          <w:rFonts w:hint="default" w:ascii="Times New Roman" w:hAnsi="Times New Roman" w:eastAsia="SimSun" w:cs="Times New Roman"/>
          <w:b w:val="0"/>
          <w:bCs w:val="0"/>
          <w:i w:val="0"/>
          <w:iCs w:val="0"/>
          <w:kern w:val="0"/>
          <w:sz w:val="26"/>
          <w:szCs w:val="26"/>
          <w:lang w:val="en-US" w:eastAsia="zh-CN" w:bidi="ar"/>
        </w:rPr>
      </w:pPr>
      <w:r>
        <w:rPr>
          <w:rFonts w:hint="default" w:ascii="Times New Roman" w:hAnsi="Times New Roman" w:eastAsia="SimSun" w:cs="Times New Roman"/>
          <w:b w:val="0"/>
          <w:bCs w:val="0"/>
          <w:kern w:val="0"/>
          <w:sz w:val="26"/>
          <w:szCs w:val="26"/>
          <w:lang w:val="en-US" w:eastAsia="zh-CN" w:bidi="ar"/>
        </w:rPr>
        <w:t xml:space="preserve">Tại đây, nhân viên có thể thêm mới, xóa tất cả, và khi nhấn vào một hàng cụ thể, nút </w:t>
      </w:r>
      <w:r>
        <w:rPr>
          <w:rFonts w:hint="default" w:ascii="Times New Roman" w:hAnsi="Times New Roman" w:eastAsia="SimSun" w:cs="Times New Roman"/>
          <w:b w:val="0"/>
          <w:bCs w:val="0"/>
          <w:i/>
          <w:iCs/>
          <w:kern w:val="0"/>
          <w:sz w:val="26"/>
          <w:szCs w:val="26"/>
          <w:lang w:val="en-US" w:eastAsia="zh-CN" w:bidi="ar"/>
        </w:rPr>
        <w:t>Hiệu chỉnh</w:t>
      </w:r>
      <w:r>
        <w:rPr>
          <w:rFonts w:hint="default" w:ascii="Times New Roman" w:hAnsi="Times New Roman" w:eastAsia="SimSun" w:cs="Times New Roman"/>
          <w:b w:val="0"/>
          <w:bCs w:val="0"/>
          <w:i w:val="0"/>
          <w:iCs w:val="0"/>
          <w:kern w:val="0"/>
          <w:sz w:val="26"/>
          <w:szCs w:val="26"/>
          <w:lang w:val="en-US" w:eastAsia="zh-CN" w:bidi="ar"/>
        </w:rPr>
        <w:t xml:space="preserve"> sẽ hiện lên.</w:t>
      </w:r>
    </w:p>
    <w:p w14:paraId="1D366558">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right="0"/>
        <w:jc w:val="center"/>
        <w:textAlignment w:val="auto"/>
        <w:rPr>
          <w:rFonts w:hint="default" w:ascii="Times New Roman" w:hAnsi="Times New Roman" w:eastAsia="SimSun" w:cs="Times New Roman"/>
          <w:b w:val="0"/>
          <w:bCs w:val="0"/>
          <w:i w:val="0"/>
          <w:iCs w:val="0"/>
          <w:kern w:val="0"/>
          <w:sz w:val="26"/>
          <w:szCs w:val="26"/>
          <w:lang w:val="en-US" w:eastAsia="zh-CN" w:bidi="ar"/>
        </w:rPr>
      </w:pPr>
      <w:r>
        <w:drawing>
          <wp:inline distT="0" distB="0" distL="114300" distR="114300">
            <wp:extent cx="3148330" cy="4264660"/>
            <wp:effectExtent l="0" t="0" r="6350" b="254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0"/>
                    <a:stretch>
                      <a:fillRect/>
                    </a:stretch>
                  </pic:blipFill>
                  <pic:spPr>
                    <a:xfrm>
                      <a:off x="0" y="0"/>
                      <a:ext cx="3148330" cy="4264660"/>
                    </a:xfrm>
                    <a:prstGeom prst="rect">
                      <a:avLst/>
                    </a:prstGeom>
                    <a:noFill/>
                    <a:ln>
                      <a:noFill/>
                    </a:ln>
                  </pic:spPr>
                </pic:pic>
              </a:graphicData>
            </a:graphic>
          </wp:inline>
        </w:drawing>
      </w:r>
    </w:p>
    <w:p w14:paraId="4A5565EA">
      <w:pPr>
        <w:pStyle w:val="5"/>
        <w:bidi w:val="0"/>
        <w:rPr>
          <w:rFonts w:hint="default"/>
          <w:lang w:val="en-US" w:eastAsia="zh-CN"/>
        </w:rPr>
      </w:pPr>
      <w:bookmarkStart w:id="138" w:name="_Toc25801"/>
      <w:bookmarkStart w:id="139" w:name="_Toc2913"/>
      <w:r>
        <w:rPr>
          <w:rFonts w:hint="default"/>
          <w:lang w:val="en-US" w:eastAsia="zh-CN"/>
        </w:rPr>
        <w:t>Hình 21. Thêm mới độc giả</w:t>
      </w:r>
      <w:bookmarkEnd w:id="138"/>
      <w:bookmarkEnd w:id="139"/>
    </w:p>
    <w:p w14:paraId="5772421B">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right="0"/>
        <w:jc w:val="left"/>
        <w:textAlignment w:val="auto"/>
        <w:rPr>
          <w:rFonts w:hint="default" w:ascii="Times New Roman" w:hAnsi="Times New Roman" w:eastAsia="SimSun" w:cs="Times New Roman"/>
          <w:b w:val="0"/>
          <w:bCs w:val="0"/>
          <w:i w:val="0"/>
          <w:iCs w:val="0"/>
          <w:kern w:val="0"/>
          <w:sz w:val="26"/>
          <w:szCs w:val="26"/>
          <w:lang w:val="en-US" w:eastAsia="zh-CN" w:bidi="ar"/>
        </w:rPr>
      </w:pPr>
    </w:p>
    <w:p w14:paraId="45DC2F10">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right="0"/>
        <w:jc w:val="center"/>
        <w:textAlignment w:val="auto"/>
        <w:rPr>
          <w:rFonts w:hint="default" w:ascii="Times New Roman" w:hAnsi="Times New Roman" w:eastAsia="SimSun" w:cs="Times New Roman"/>
          <w:b w:val="0"/>
          <w:bCs w:val="0"/>
          <w:i w:val="0"/>
          <w:iCs w:val="0"/>
          <w:kern w:val="0"/>
          <w:sz w:val="26"/>
          <w:szCs w:val="26"/>
          <w:lang w:val="en-US" w:eastAsia="zh-CN" w:bidi="ar"/>
        </w:rPr>
      </w:pPr>
      <w:r>
        <w:drawing>
          <wp:inline distT="0" distB="0" distL="114300" distR="114300">
            <wp:extent cx="2922905" cy="3973195"/>
            <wp:effectExtent l="0" t="0" r="3175" b="444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1"/>
                    <a:stretch>
                      <a:fillRect/>
                    </a:stretch>
                  </pic:blipFill>
                  <pic:spPr>
                    <a:xfrm>
                      <a:off x="0" y="0"/>
                      <a:ext cx="2922905" cy="3973195"/>
                    </a:xfrm>
                    <a:prstGeom prst="rect">
                      <a:avLst/>
                    </a:prstGeom>
                    <a:noFill/>
                    <a:ln>
                      <a:noFill/>
                    </a:ln>
                  </pic:spPr>
                </pic:pic>
              </a:graphicData>
            </a:graphic>
          </wp:inline>
        </w:drawing>
      </w:r>
    </w:p>
    <w:p w14:paraId="20293C34">
      <w:pPr>
        <w:pStyle w:val="5"/>
        <w:bidi w:val="0"/>
        <w:rPr>
          <w:rFonts w:hint="default"/>
          <w:lang w:val="en-US"/>
        </w:rPr>
      </w:pPr>
      <w:bookmarkStart w:id="140" w:name="_Toc28096"/>
      <w:bookmarkStart w:id="141" w:name="_Toc4938"/>
      <w:r>
        <w:rPr>
          <w:rFonts w:hint="default"/>
          <w:lang w:val="en-US"/>
        </w:rPr>
        <w:t>Hình 22. Hiệu chỉnh độc giả</w:t>
      </w:r>
      <w:bookmarkEnd w:id="140"/>
      <w:bookmarkEnd w:id="141"/>
    </w:p>
    <w:p w14:paraId="3CB82273">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42" w:name="_Toc7998"/>
      <w:bookmarkStart w:id="143" w:name="_Toc30921"/>
      <w:bookmarkStart w:id="144" w:name="_Toc18481"/>
      <w:r>
        <w:rPr>
          <w:rFonts w:hint="default"/>
          <w:lang w:val="en-US"/>
        </w:rPr>
        <w:t>Xem theo dõi mượn sách:</w:t>
      </w:r>
      <w:bookmarkEnd w:id="142"/>
      <w:bookmarkEnd w:id="143"/>
      <w:bookmarkEnd w:id="144"/>
    </w:p>
    <w:p w14:paraId="4104D2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Theo dõi mượn sách</w:t>
      </w:r>
      <w:r>
        <w:rPr>
          <w:rFonts w:hint="default" w:ascii="Times New Roman" w:hAnsi="Times New Roman" w:cs="Times New Roman"/>
          <w:b w:val="0"/>
          <w:bCs w:val="0"/>
          <w:sz w:val="26"/>
          <w:szCs w:val="26"/>
          <w:lang w:val="en-US"/>
        </w:rPr>
        <w:t>, giao diện sẽ hiển thị như sau:</w:t>
      </w:r>
    </w:p>
    <w:p w14:paraId="731E82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01665" cy="4944110"/>
            <wp:effectExtent l="0" t="0" r="13335" b="889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2"/>
                    <a:stretch>
                      <a:fillRect/>
                    </a:stretch>
                  </pic:blipFill>
                  <pic:spPr>
                    <a:xfrm>
                      <a:off x="0" y="0"/>
                      <a:ext cx="5701665" cy="4944110"/>
                    </a:xfrm>
                    <a:prstGeom prst="rect">
                      <a:avLst/>
                    </a:prstGeom>
                    <a:noFill/>
                    <a:ln>
                      <a:noFill/>
                    </a:ln>
                  </pic:spPr>
                </pic:pic>
              </a:graphicData>
            </a:graphic>
          </wp:inline>
        </w:drawing>
      </w:r>
    </w:p>
    <w:p w14:paraId="4273C64F">
      <w:pPr>
        <w:pStyle w:val="5"/>
        <w:bidi w:val="0"/>
        <w:rPr>
          <w:rFonts w:hint="default" w:ascii="Times New Roman" w:hAnsi="Times New Roman" w:cs="Times New Roman"/>
          <w:b w:val="0"/>
          <w:bCs w:val="0"/>
          <w:sz w:val="26"/>
          <w:szCs w:val="26"/>
          <w:lang w:val="en-US"/>
        </w:rPr>
      </w:pPr>
      <w:bookmarkStart w:id="145" w:name="_Toc13012"/>
      <w:bookmarkStart w:id="146" w:name="_Toc24711"/>
      <w:r>
        <w:rPr>
          <w:rFonts w:hint="default"/>
          <w:lang w:val="en-US"/>
        </w:rPr>
        <w:t>Hình 23. Giao diện theo dõi mượn sách</w:t>
      </w:r>
      <w:bookmarkEnd w:id="145"/>
      <w:bookmarkEnd w:id="146"/>
    </w:p>
    <w:p w14:paraId="71852A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sách có sẵn</w:t>
      </w:r>
      <w:r>
        <w:rPr>
          <w:rFonts w:hint="default" w:ascii="Times New Roman" w:hAnsi="Times New Roman" w:cs="Times New Roman"/>
          <w:b w:val="0"/>
          <w:bCs w:val="0"/>
          <w:sz w:val="26"/>
          <w:szCs w:val="26"/>
          <w:lang w:val="en-US"/>
        </w:rPr>
        <w:t>, giao diện sẽ hiển thị như sau:</w:t>
      </w:r>
    </w:p>
    <w:p w14:paraId="27EA3E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5757545" cy="2421255"/>
            <wp:effectExtent l="0" t="0" r="3175" b="190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3"/>
                    <a:stretch>
                      <a:fillRect/>
                    </a:stretch>
                  </pic:blipFill>
                  <pic:spPr>
                    <a:xfrm>
                      <a:off x="0" y="0"/>
                      <a:ext cx="5757545" cy="2421255"/>
                    </a:xfrm>
                    <a:prstGeom prst="rect">
                      <a:avLst/>
                    </a:prstGeom>
                    <a:noFill/>
                    <a:ln>
                      <a:noFill/>
                    </a:ln>
                  </pic:spPr>
                </pic:pic>
              </a:graphicData>
            </a:graphic>
          </wp:inline>
        </w:drawing>
      </w:r>
    </w:p>
    <w:p w14:paraId="5689C02E">
      <w:pPr>
        <w:pStyle w:val="5"/>
        <w:bidi w:val="0"/>
        <w:rPr>
          <w:rFonts w:hint="default"/>
          <w:lang w:val="en-US"/>
        </w:rPr>
      </w:pPr>
      <w:bookmarkStart w:id="147" w:name="_Toc19573"/>
      <w:bookmarkStart w:id="148" w:name="_Toc23451"/>
      <w:r>
        <w:rPr>
          <w:rFonts w:hint="default"/>
          <w:lang w:val="en-US"/>
        </w:rPr>
        <w:t>Hình 24. Giao diện xem sách có sẵn</w:t>
      </w:r>
      <w:bookmarkEnd w:id="147"/>
      <w:bookmarkEnd w:id="148"/>
    </w:p>
    <w:p w14:paraId="36D0DB0F">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p>
    <w:p w14:paraId="6D42A6E2">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firstLine="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theo độc giả</w:t>
      </w:r>
      <w:r>
        <w:rPr>
          <w:rFonts w:hint="default" w:ascii="Times New Roman" w:hAnsi="Times New Roman" w:cs="Times New Roman"/>
          <w:b w:val="0"/>
          <w:bCs w:val="0"/>
          <w:sz w:val="26"/>
          <w:szCs w:val="26"/>
          <w:lang w:val="en-US"/>
        </w:rPr>
        <w:t>, giao diện sẽ hiển thị các lượt mượn sách theo một độc giả cụ thể:</w:t>
      </w:r>
    </w:p>
    <w:p w14:paraId="776368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55005" cy="1941195"/>
            <wp:effectExtent l="0" t="0" r="5715" b="952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34"/>
                    <a:stretch>
                      <a:fillRect/>
                    </a:stretch>
                  </pic:blipFill>
                  <pic:spPr>
                    <a:xfrm>
                      <a:off x="0" y="0"/>
                      <a:ext cx="5755005" cy="1941195"/>
                    </a:xfrm>
                    <a:prstGeom prst="rect">
                      <a:avLst/>
                    </a:prstGeom>
                    <a:noFill/>
                    <a:ln>
                      <a:noFill/>
                    </a:ln>
                  </pic:spPr>
                </pic:pic>
              </a:graphicData>
            </a:graphic>
          </wp:inline>
        </w:drawing>
      </w:r>
    </w:p>
    <w:p w14:paraId="14C73006">
      <w:pPr>
        <w:pStyle w:val="5"/>
        <w:bidi w:val="0"/>
        <w:rPr>
          <w:rFonts w:hint="default"/>
          <w:lang w:val="en-US"/>
        </w:rPr>
      </w:pPr>
      <w:bookmarkStart w:id="149" w:name="_Toc23737"/>
      <w:bookmarkStart w:id="150" w:name="_Toc8843"/>
      <w:r>
        <w:rPr>
          <w:rFonts w:hint="default"/>
          <w:lang w:val="en-US"/>
        </w:rPr>
        <w:t>Hình 25. Giao diện xem theo độc giả</w:t>
      </w:r>
      <w:bookmarkEnd w:id="149"/>
      <w:bookmarkEnd w:id="150"/>
    </w:p>
    <w:p w14:paraId="620DEF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p>
    <w:p w14:paraId="232830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theo sách</w:t>
      </w:r>
      <w:r>
        <w:rPr>
          <w:rFonts w:hint="default" w:ascii="Times New Roman" w:hAnsi="Times New Roman" w:cs="Times New Roman"/>
          <w:b w:val="0"/>
          <w:bCs w:val="0"/>
          <w:sz w:val="26"/>
          <w:szCs w:val="26"/>
          <w:lang w:val="en-US"/>
        </w:rPr>
        <w:t>, giao diện sẽ hiển thị các lượt mượn của các độc giả theo một sách cụ thể:</w:t>
      </w:r>
    </w:p>
    <w:p w14:paraId="24F5F1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57545" cy="1800225"/>
            <wp:effectExtent l="0" t="0" r="3175" b="1333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35"/>
                    <a:stretch>
                      <a:fillRect/>
                    </a:stretch>
                  </pic:blipFill>
                  <pic:spPr>
                    <a:xfrm>
                      <a:off x="0" y="0"/>
                      <a:ext cx="5757545" cy="1800225"/>
                    </a:xfrm>
                    <a:prstGeom prst="rect">
                      <a:avLst/>
                    </a:prstGeom>
                    <a:noFill/>
                    <a:ln>
                      <a:noFill/>
                    </a:ln>
                  </pic:spPr>
                </pic:pic>
              </a:graphicData>
            </a:graphic>
          </wp:inline>
        </w:drawing>
      </w:r>
    </w:p>
    <w:p w14:paraId="7E47DCDF">
      <w:pPr>
        <w:pStyle w:val="5"/>
        <w:bidi w:val="0"/>
        <w:rPr>
          <w:rFonts w:hint="default"/>
          <w:lang w:val="en-US"/>
        </w:rPr>
      </w:pPr>
      <w:bookmarkStart w:id="151" w:name="_Toc14113"/>
      <w:bookmarkStart w:id="152" w:name="_Toc22501"/>
      <w:r>
        <w:rPr>
          <w:rFonts w:hint="default"/>
          <w:lang w:val="en-US"/>
        </w:rPr>
        <w:t>Hình 26. Giao diện xem theo sách</w:t>
      </w:r>
      <w:bookmarkEnd w:id="151"/>
      <w:bookmarkEnd w:id="152"/>
    </w:p>
    <w:p w14:paraId="5FAA84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p>
    <w:p w14:paraId="5010E823">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53" w:name="_Toc19832"/>
      <w:bookmarkStart w:id="154" w:name="_Toc24122"/>
      <w:bookmarkStart w:id="155" w:name="_Toc16714"/>
      <w:r>
        <w:rPr>
          <w:rFonts w:hint="default"/>
          <w:lang w:val="en-US"/>
        </w:rPr>
        <w:t>Xem thông tin tài khoản:</w:t>
      </w:r>
      <w:bookmarkEnd w:id="153"/>
      <w:bookmarkEnd w:id="154"/>
      <w:bookmarkEnd w:id="155"/>
    </w:p>
    <w:p w14:paraId="00E529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thông tin tài khoản</w:t>
      </w:r>
      <w:r>
        <w:rPr>
          <w:rFonts w:hint="default" w:ascii="Times New Roman" w:hAnsi="Times New Roman" w:cs="Times New Roman"/>
          <w:b w:val="0"/>
          <w:bCs w:val="0"/>
          <w:sz w:val="26"/>
          <w:szCs w:val="26"/>
          <w:lang w:val="en-US"/>
        </w:rPr>
        <w:t>, giao diện sẽ hiển thị như bên dưới và thông tin taì khoản được hiển thị theo kiểu read-only, không được phép chỉnh sửa.</w:t>
      </w:r>
    </w:p>
    <w:p w14:paraId="6FC4A3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3330575" cy="6029960"/>
            <wp:effectExtent l="0" t="0" r="6985" b="508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6"/>
                    <a:stretch>
                      <a:fillRect/>
                    </a:stretch>
                  </pic:blipFill>
                  <pic:spPr>
                    <a:xfrm>
                      <a:off x="0" y="0"/>
                      <a:ext cx="3330575" cy="6029960"/>
                    </a:xfrm>
                    <a:prstGeom prst="rect">
                      <a:avLst/>
                    </a:prstGeom>
                    <a:noFill/>
                    <a:ln>
                      <a:noFill/>
                    </a:ln>
                  </pic:spPr>
                </pic:pic>
              </a:graphicData>
            </a:graphic>
          </wp:inline>
        </w:drawing>
      </w:r>
    </w:p>
    <w:p w14:paraId="2821768E">
      <w:pPr>
        <w:pStyle w:val="5"/>
        <w:bidi w:val="0"/>
        <w:rPr>
          <w:rFonts w:hint="default"/>
          <w:lang w:val="en-US"/>
        </w:rPr>
      </w:pPr>
      <w:bookmarkStart w:id="156" w:name="_Toc32303"/>
      <w:bookmarkStart w:id="157" w:name="_Toc12526"/>
      <w:r>
        <w:rPr>
          <w:rFonts w:hint="default"/>
          <w:lang w:val="en-US"/>
        </w:rPr>
        <w:t>Hình 27. Giao diện thông tin tài khoản nhân viên</w:t>
      </w:r>
      <w:bookmarkEnd w:id="156"/>
      <w:bookmarkEnd w:id="157"/>
    </w:p>
    <w:p w14:paraId="56C196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p>
    <w:p w14:paraId="1F5A81E5">
      <w:pPr>
        <w:pStyle w:val="3"/>
        <w:pageBreakBefore w:val="0"/>
        <w:numPr>
          <w:ilvl w:val="0"/>
          <w:numId w:val="17"/>
        </w:numPr>
        <w:kinsoku/>
        <w:wordWrap/>
        <w:overflowPunct/>
        <w:topLinePunct w:val="0"/>
        <w:autoSpaceDN/>
        <w:bidi w:val="0"/>
        <w:adjustRightInd/>
        <w:snapToGrid/>
        <w:spacing w:line="360" w:lineRule="auto"/>
        <w:textAlignment w:val="auto"/>
        <w:rPr>
          <w:rFonts w:hint="default"/>
          <w:lang w:val="en-US"/>
        </w:rPr>
      </w:pPr>
      <w:bookmarkStart w:id="158" w:name="_Toc27213"/>
      <w:bookmarkStart w:id="159" w:name="_Toc30211"/>
      <w:bookmarkStart w:id="160" w:name="_Toc17914"/>
      <w:r>
        <w:rPr>
          <w:rFonts w:hint="default"/>
          <w:lang w:val="en-US"/>
        </w:rPr>
        <w:t>Giao diện độc giả:</w:t>
      </w:r>
      <w:bookmarkEnd w:id="158"/>
      <w:bookmarkEnd w:id="159"/>
      <w:bookmarkEnd w:id="160"/>
    </w:p>
    <w:p w14:paraId="033044B9">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Độc giả</w:t>
      </w:r>
      <w:r>
        <w:rPr>
          <w:rFonts w:hint="default" w:ascii="Times New Roman" w:hAnsi="Times New Roman" w:cs="Times New Roman"/>
          <w:b w:val="0"/>
          <w:bCs w:val="0"/>
          <w:sz w:val="26"/>
          <w:szCs w:val="26"/>
          <w:lang w:val="en-US"/>
        </w:rPr>
        <w:t>, giao diện sẽ hiển thị như sau:</w:t>
      </w:r>
    </w:p>
    <w:p w14:paraId="1D8EF31A">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sz w:val="26"/>
          <w:szCs w:val="26"/>
          <w:lang w:val="en-US"/>
        </w:rPr>
      </w:pPr>
      <w:r>
        <w:drawing>
          <wp:inline distT="0" distB="0" distL="114300" distR="114300">
            <wp:extent cx="5739130" cy="2132330"/>
            <wp:effectExtent l="0" t="0" r="6350" b="127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7"/>
                    <a:stretch>
                      <a:fillRect/>
                    </a:stretch>
                  </pic:blipFill>
                  <pic:spPr>
                    <a:xfrm>
                      <a:off x="0" y="0"/>
                      <a:ext cx="5739130" cy="2132330"/>
                    </a:xfrm>
                    <a:prstGeom prst="rect">
                      <a:avLst/>
                    </a:prstGeom>
                    <a:noFill/>
                    <a:ln>
                      <a:noFill/>
                    </a:ln>
                  </pic:spPr>
                </pic:pic>
              </a:graphicData>
            </a:graphic>
          </wp:inline>
        </w:drawing>
      </w:r>
    </w:p>
    <w:p w14:paraId="15D89B09">
      <w:pPr>
        <w:pStyle w:val="5"/>
        <w:bidi w:val="0"/>
        <w:rPr>
          <w:rFonts w:hint="default" w:ascii="Times New Roman" w:hAnsi="Times New Roman" w:cs="Times New Roman"/>
          <w:b/>
          <w:bCs/>
          <w:sz w:val="26"/>
          <w:szCs w:val="26"/>
          <w:lang w:val="en-US"/>
        </w:rPr>
      </w:pPr>
      <w:bookmarkStart w:id="161" w:name="_Toc288"/>
      <w:bookmarkStart w:id="162" w:name="_Toc25760"/>
      <w:r>
        <w:rPr>
          <w:rFonts w:hint="default"/>
          <w:lang w:val="en-US"/>
        </w:rPr>
        <w:t>Hình 28. Giao diện độc giả</w:t>
      </w:r>
      <w:bookmarkEnd w:id="161"/>
      <w:bookmarkEnd w:id="162"/>
      <w:bookmarkStart w:id="190" w:name="_GoBack"/>
      <w:bookmarkEnd w:id="190"/>
    </w:p>
    <w:p w14:paraId="784BA90A">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63" w:name="_Toc12915"/>
      <w:bookmarkStart w:id="164" w:name="_Toc23279"/>
      <w:bookmarkStart w:id="165" w:name="_Toc4666"/>
      <w:r>
        <w:rPr>
          <w:rFonts w:hint="default"/>
          <w:lang w:val="en-US"/>
        </w:rPr>
        <w:t>Xem sách có sẵn:</w:t>
      </w:r>
      <w:bookmarkEnd w:id="163"/>
      <w:bookmarkEnd w:id="164"/>
      <w:bookmarkEnd w:id="165"/>
    </w:p>
    <w:p w14:paraId="4CDB16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Giao diện xem sách có sẵn tương tự như bên nhân viên.</w:t>
      </w:r>
    </w:p>
    <w:p w14:paraId="74DF4D30">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66" w:name="_Toc32386"/>
      <w:bookmarkStart w:id="167" w:name="_Toc9018"/>
      <w:bookmarkStart w:id="168" w:name="_Toc17400"/>
      <w:r>
        <w:rPr>
          <w:rFonts w:hint="default"/>
          <w:lang w:val="en-US"/>
        </w:rPr>
        <w:t>Mượn sách:</w:t>
      </w:r>
      <w:bookmarkEnd w:id="166"/>
      <w:bookmarkEnd w:id="167"/>
      <w:bookmarkEnd w:id="168"/>
    </w:p>
    <w:p w14:paraId="193C64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Mượn sách</w:t>
      </w:r>
      <w:r>
        <w:rPr>
          <w:rFonts w:hint="default" w:ascii="Times New Roman" w:hAnsi="Times New Roman" w:cs="Times New Roman"/>
          <w:b w:val="0"/>
          <w:bCs w:val="0"/>
          <w:sz w:val="26"/>
          <w:szCs w:val="26"/>
          <w:lang w:val="en-US"/>
        </w:rPr>
        <w:t xml:space="preserve">, giao diện sẽ hiển thị các sách có sẵn trong thư viện, sau đó, độc giả nhấn vào một sách cụ thể và phía dưới sẽ hiện ra nút </w:t>
      </w:r>
      <w:r>
        <w:rPr>
          <w:rFonts w:hint="default" w:ascii="Times New Roman" w:hAnsi="Times New Roman" w:cs="Times New Roman"/>
          <w:b w:val="0"/>
          <w:bCs w:val="0"/>
          <w:i/>
          <w:iCs/>
          <w:sz w:val="26"/>
          <w:szCs w:val="26"/>
          <w:lang w:val="en-US"/>
        </w:rPr>
        <w:t>Mượn sách</w:t>
      </w:r>
      <w:r>
        <w:rPr>
          <w:rFonts w:hint="default" w:ascii="Times New Roman" w:hAnsi="Times New Roman" w:cs="Times New Roman"/>
          <w:b w:val="0"/>
          <w:bCs w:val="0"/>
          <w:i w:val="0"/>
          <w:iCs w:val="0"/>
          <w:sz w:val="26"/>
          <w:szCs w:val="26"/>
          <w:lang w:val="en-US"/>
        </w:rPr>
        <w:t xml:space="preserve"> rồi nhấn vào.</w:t>
      </w:r>
    </w:p>
    <w:p w14:paraId="06103F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6"/>
          <w:szCs w:val="26"/>
          <w:lang w:val="en-US"/>
        </w:rPr>
      </w:pPr>
      <w:r>
        <w:drawing>
          <wp:inline distT="0" distB="0" distL="114300" distR="114300">
            <wp:extent cx="5755005" cy="2352040"/>
            <wp:effectExtent l="0" t="0" r="5715" b="1016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38"/>
                    <a:stretch>
                      <a:fillRect/>
                    </a:stretch>
                  </pic:blipFill>
                  <pic:spPr>
                    <a:xfrm>
                      <a:off x="0" y="0"/>
                      <a:ext cx="5755005" cy="2352040"/>
                    </a:xfrm>
                    <a:prstGeom prst="rect">
                      <a:avLst/>
                    </a:prstGeom>
                    <a:noFill/>
                    <a:ln>
                      <a:noFill/>
                    </a:ln>
                  </pic:spPr>
                </pic:pic>
              </a:graphicData>
            </a:graphic>
          </wp:inline>
        </w:drawing>
      </w:r>
    </w:p>
    <w:p w14:paraId="0D9B0BEB">
      <w:pPr>
        <w:pStyle w:val="5"/>
        <w:bidi w:val="0"/>
        <w:rPr>
          <w:rFonts w:hint="default"/>
          <w:lang w:val="en-US"/>
        </w:rPr>
      </w:pPr>
      <w:bookmarkStart w:id="169" w:name="_Toc13218"/>
      <w:bookmarkStart w:id="170" w:name="_Toc14732"/>
      <w:r>
        <w:rPr>
          <w:rFonts w:hint="default"/>
          <w:lang w:val="en-US"/>
        </w:rPr>
        <w:t>Hình 29. Giao diện mượn sách</w:t>
      </w:r>
      <w:bookmarkEnd w:id="169"/>
      <w:bookmarkEnd w:id="170"/>
    </w:p>
    <w:p w14:paraId="25FE5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lang w:val="en-US"/>
        </w:rPr>
      </w:pPr>
    </w:p>
    <w:p w14:paraId="46C6CC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bCs/>
          <w:sz w:val="26"/>
          <w:szCs w:val="26"/>
          <w:lang w:val="en-US"/>
        </w:rPr>
      </w:pPr>
      <w:r>
        <w:drawing>
          <wp:inline distT="0" distB="0" distL="114300" distR="114300">
            <wp:extent cx="4306570" cy="1398905"/>
            <wp:effectExtent l="0" t="0" r="6350" b="317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39"/>
                    <a:stretch>
                      <a:fillRect/>
                    </a:stretch>
                  </pic:blipFill>
                  <pic:spPr>
                    <a:xfrm>
                      <a:off x="0" y="0"/>
                      <a:ext cx="4306570" cy="1398905"/>
                    </a:xfrm>
                    <a:prstGeom prst="rect">
                      <a:avLst/>
                    </a:prstGeom>
                    <a:noFill/>
                    <a:ln>
                      <a:noFill/>
                    </a:ln>
                  </pic:spPr>
                </pic:pic>
              </a:graphicData>
            </a:graphic>
          </wp:inline>
        </w:drawing>
      </w:r>
    </w:p>
    <w:p w14:paraId="5F0F35B2">
      <w:pPr>
        <w:pStyle w:val="5"/>
        <w:bidi w:val="0"/>
        <w:rPr>
          <w:rFonts w:hint="default"/>
          <w:lang w:val="en-US"/>
        </w:rPr>
      </w:pPr>
      <w:bookmarkStart w:id="171" w:name="_Toc18242"/>
      <w:bookmarkStart w:id="172" w:name="_Toc18715"/>
      <w:r>
        <w:rPr>
          <w:rFonts w:hint="default"/>
          <w:lang w:val="en-US"/>
        </w:rPr>
        <w:t>Hình 30. Thông báo mượn sách thành công</w:t>
      </w:r>
      <w:bookmarkEnd w:id="171"/>
      <w:bookmarkEnd w:id="172"/>
    </w:p>
    <w:p w14:paraId="105BED51">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73" w:name="_Toc27523"/>
      <w:bookmarkStart w:id="174" w:name="_Toc31693"/>
      <w:bookmarkStart w:id="175" w:name="_Toc22396"/>
      <w:r>
        <w:rPr>
          <w:rFonts w:hint="default"/>
          <w:lang w:val="en-US"/>
        </w:rPr>
        <w:t>Xem thông tin tài khoản:</w:t>
      </w:r>
      <w:bookmarkEnd w:id="173"/>
      <w:bookmarkEnd w:id="174"/>
      <w:bookmarkEnd w:id="175"/>
    </w:p>
    <w:p w14:paraId="3785F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thông tin tài khoản</w:t>
      </w:r>
      <w:r>
        <w:rPr>
          <w:rFonts w:hint="default" w:ascii="Times New Roman" w:hAnsi="Times New Roman" w:cs="Times New Roman"/>
          <w:b w:val="0"/>
          <w:bCs w:val="0"/>
          <w:sz w:val="26"/>
          <w:szCs w:val="26"/>
          <w:lang w:val="en-US"/>
        </w:rPr>
        <w:t>, giao diện sẽ hiển thị như bên dưới và thông tin taì khoản được hiển thị theo kiểu read-only, không được phép chỉnh sửa.</w:t>
      </w:r>
    </w:p>
    <w:p w14:paraId="7B0EE4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2587625" cy="5224780"/>
            <wp:effectExtent l="0" t="0" r="3175" b="254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0"/>
                    <a:stretch>
                      <a:fillRect/>
                    </a:stretch>
                  </pic:blipFill>
                  <pic:spPr>
                    <a:xfrm>
                      <a:off x="0" y="0"/>
                      <a:ext cx="2587625" cy="5224780"/>
                    </a:xfrm>
                    <a:prstGeom prst="rect">
                      <a:avLst/>
                    </a:prstGeom>
                    <a:noFill/>
                    <a:ln>
                      <a:noFill/>
                    </a:ln>
                  </pic:spPr>
                </pic:pic>
              </a:graphicData>
            </a:graphic>
          </wp:inline>
        </w:drawing>
      </w:r>
    </w:p>
    <w:p w14:paraId="3FC3F375">
      <w:pPr>
        <w:pStyle w:val="5"/>
        <w:bidi w:val="0"/>
        <w:rPr>
          <w:rFonts w:hint="default"/>
          <w:lang w:val="en-US"/>
        </w:rPr>
      </w:pPr>
      <w:bookmarkStart w:id="176" w:name="_Toc5658"/>
      <w:bookmarkStart w:id="177" w:name="_Toc2905"/>
      <w:r>
        <w:rPr>
          <w:rFonts w:hint="default"/>
          <w:lang w:val="en-US"/>
        </w:rPr>
        <w:t>Hình 31. Giao diện thông tin tài khoản</w:t>
      </w:r>
      <w:bookmarkEnd w:id="176"/>
      <w:bookmarkEnd w:id="177"/>
    </w:p>
    <w:p w14:paraId="0C3C11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28C0C060">
      <w:pPr>
        <w:pStyle w:val="4"/>
        <w:pageBreakBefore w:val="0"/>
        <w:numPr>
          <w:ilvl w:val="1"/>
          <w:numId w:val="17"/>
        </w:numPr>
        <w:kinsoku/>
        <w:wordWrap/>
        <w:overflowPunct/>
        <w:topLinePunct w:val="0"/>
        <w:autoSpaceDN/>
        <w:bidi w:val="0"/>
        <w:adjustRightInd/>
        <w:snapToGrid/>
        <w:spacing w:line="360" w:lineRule="auto"/>
        <w:textAlignment w:val="auto"/>
        <w:rPr>
          <w:rFonts w:hint="default"/>
          <w:lang w:val="en-US"/>
        </w:rPr>
      </w:pPr>
      <w:bookmarkStart w:id="178" w:name="_Toc13535"/>
      <w:bookmarkStart w:id="179" w:name="_Toc19676"/>
      <w:bookmarkStart w:id="180" w:name="_Toc20528"/>
      <w:r>
        <w:rPr>
          <w:rFonts w:hint="default"/>
          <w:lang w:val="en-US"/>
        </w:rPr>
        <w:t>Xem lịch sử mượn sách:</w:t>
      </w:r>
      <w:bookmarkEnd w:id="178"/>
      <w:bookmarkEnd w:id="179"/>
      <w:bookmarkEnd w:id="180"/>
    </w:p>
    <w:p w14:paraId="6D75E8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Khi nhấn vào </w:t>
      </w:r>
      <w:r>
        <w:rPr>
          <w:rFonts w:hint="default" w:ascii="Times New Roman" w:hAnsi="Times New Roman" w:cs="Times New Roman"/>
          <w:b/>
          <w:bCs/>
          <w:sz w:val="26"/>
          <w:szCs w:val="26"/>
          <w:lang w:val="en-US"/>
        </w:rPr>
        <w:t>Xem lịch sử mượn sách,</w:t>
      </w:r>
      <w:r>
        <w:rPr>
          <w:rFonts w:hint="default" w:ascii="Times New Roman" w:hAnsi="Times New Roman" w:cs="Times New Roman"/>
          <w:b w:val="0"/>
          <w:bCs w:val="0"/>
          <w:sz w:val="26"/>
          <w:szCs w:val="26"/>
          <w:lang w:val="en-US"/>
        </w:rPr>
        <w:t xml:space="preserve"> giao diện sẽ hiển thị như bên dưới và khi nhấn vào một hàng cụ thể (một lượt mượn), nút </w:t>
      </w:r>
      <w:r>
        <w:rPr>
          <w:rFonts w:hint="default" w:ascii="Times New Roman" w:hAnsi="Times New Roman" w:cs="Times New Roman"/>
          <w:b/>
          <w:bCs/>
          <w:sz w:val="26"/>
          <w:szCs w:val="26"/>
          <w:lang w:val="en-US"/>
        </w:rPr>
        <w:t>Trả sách</w:t>
      </w:r>
      <w:r>
        <w:rPr>
          <w:rFonts w:hint="default" w:ascii="Times New Roman" w:hAnsi="Times New Roman" w:cs="Times New Roman"/>
          <w:b w:val="0"/>
          <w:bCs w:val="0"/>
          <w:sz w:val="26"/>
          <w:szCs w:val="26"/>
          <w:lang w:val="en-US"/>
        </w:rPr>
        <w:t xml:space="preserve"> hiện ra và nhấn vào.</w:t>
      </w:r>
    </w:p>
    <w:p w14:paraId="7688A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55005" cy="2211070"/>
            <wp:effectExtent l="0" t="0" r="5715" b="1397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41"/>
                    <a:stretch>
                      <a:fillRect/>
                    </a:stretch>
                  </pic:blipFill>
                  <pic:spPr>
                    <a:xfrm>
                      <a:off x="0" y="0"/>
                      <a:ext cx="5755005" cy="2211070"/>
                    </a:xfrm>
                    <a:prstGeom prst="rect">
                      <a:avLst/>
                    </a:prstGeom>
                    <a:noFill/>
                    <a:ln>
                      <a:noFill/>
                    </a:ln>
                  </pic:spPr>
                </pic:pic>
              </a:graphicData>
            </a:graphic>
          </wp:inline>
        </w:drawing>
      </w:r>
    </w:p>
    <w:p w14:paraId="5B999828">
      <w:pPr>
        <w:pStyle w:val="5"/>
        <w:bidi w:val="0"/>
        <w:rPr>
          <w:rFonts w:hint="default"/>
          <w:lang w:val="en-US"/>
        </w:rPr>
      </w:pPr>
      <w:bookmarkStart w:id="181" w:name="_Toc20294"/>
      <w:bookmarkStart w:id="182" w:name="_Toc10257"/>
      <w:r>
        <w:rPr>
          <w:rFonts w:hint="default"/>
          <w:lang w:val="en-US"/>
        </w:rPr>
        <w:t>Hình 32. Giao diện xem lịch sử mượn sách</w:t>
      </w:r>
      <w:bookmarkEnd w:id="181"/>
      <w:bookmarkEnd w:id="182"/>
    </w:p>
    <w:p w14:paraId="54ED5C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p>
    <w:p w14:paraId="757E2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39130" cy="2201545"/>
            <wp:effectExtent l="0" t="0" r="6350" b="8255"/>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2"/>
                    <a:stretch>
                      <a:fillRect/>
                    </a:stretch>
                  </pic:blipFill>
                  <pic:spPr>
                    <a:xfrm>
                      <a:off x="0" y="0"/>
                      <a:ext cx="5739130" cy="2201545"/>
                    </a:xfrm>
                    <a:prstGeom prst="rect">
                      <a:avLst/>
                    </a:prstGeom>
                    <a:noFill/>
                    <a:ln>
                      <a:noFill/>
                    </a:ln>
                  </pic:spPr>
                </pic:pic>
              </a:graphicData>
            </a:graphic>
          </wp:inline>
        </w:drawing>
      </w:r>
    </w:p>
    <w:p w14:paraId="1EECD0E4">
      <w:pPr>
        <w:pStyle w:val="5"/>
        <w:bidi w:val="0"/>
        <w:rPr>
          <w:rFonts w:hint="default"/>
          <w:lang w:val="en-US"/>
        </w:rPr>
      </w:pPr>
      <w:bookmarkStart w:id="183" w:name="_Toc27877"/>
      <w:bookmarkStart w:id="184" w:name="_Toc5679"/>
      <w:r>
        <w:rPr>
          <w:rFonts w:hint="default"/>
          <w:lang w:val="en-US"/>
        </w:rPr>
        <w:t>Hình 33. Giao diện khi trả sách</w:t>
      </w:r>
      <w:bookmarkEnd w:id="183"/>
      <w:bookmarkEnd w:id="184"/>
    </w:p>
    <w:p w14:paraId="1114BD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p>
    <w:p w14:paraId="40AE6F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b w:val="0"/>
          <w:bCs w:val="0"/>
          <w:sz w:val="26"/>
          <w:szCs w:val="26"/>
          <w:lang w:val="en-US"/>
        </w:rPr>
      </w:pPr>
      <w:r>
        <w:drawing>
          <wp:inline distT="0" distB="0" distL="114300" distR="114300">
            <wp:extent cx="5739130" cy="2207260"/>
            <wp:effectExtent l="0" t="0" r="6350" b="2540"/>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43"/>
                    <a:stretch>
                      <a:fillRect/>
                    </a:stretch>
                  </pic:blipFill>
                  <pic:spPr>
                    <a:xfrm>
                      <a:off x="0" y="0"/>
                      <a:ext cx="5739130" cy="2207260"/>
                    </a:xfrm>
                    <a:prstGeom prst="rect">
                      <a:avLst/>
                    </a:prstGeom>
                    <a:noFill/>
                    <a:ln>
                      <a:noFill/>
                    </a:ln>
                  </pic:spPr>
                </pic:pic>
              </a:graphicData>
            </a:graphic>
          </wp:inline>
        </w:drawing>
      </w:r>
    </w:p>
    <w:p w14:paraId="57746F66">
      <w:pPr>
        <w:pStyle w:val="5"/>
        <w:bidi w:val="0"/>
        <w:rPr>
          <w:rFonts w:hint="default"/>
          <w:lang w:val="en-US"/>
        </w:rPr>
      </w:pPr>
      <w:bookmarkStart w:id="185" w:name="_Toc6821"/>
      <w:bookmarkStart w:id="186" w:name="_Toc28614"/>
      <w:r>
        <w:rPr>
          <w:rFonts w:hint="default"/>
          <w:lang w:val="en-US"/>
        </w:rPr>
        <w:t>Hình 34. Giao diện sau khi trả sách thành công</w:t>
      </w:r>
      <w:bookmarkEnd w:id="185"/>
      <w:bookmarkEnd w:id="186"/>
    </w:p>
    <w:p w14:paraId="647F33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Đường dẫn github:</w:t>
      </w:r>
    </w:p>
    <w:p w14:paraId="738D69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FRONTEND: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"https://github.com/letuandatt/B2113328_LeTuanDat_BTL_FRONTEND" </w:instrText>
      </w:r>
      <w:r>
        <w:rPr>
          <w:rFonts w:hint="default" w:ascii="Times New Roman" w:hAnsi="Times New Roman"/>
          <w:b w:val="0"/>
          <w:bCs w:val="0"/>
          <w:sz w:val="26"/>
          <w:szCs w:val="26"/>
          <w:lang w:val="en-US"/>
        </w:rPr>
        <w:fldChar w:fldCharType="separate"/>
      </w:r>
      <w:r>
        <w:rPr>
          <w:rStyle w:val="51"/>
          <w:rFonts w:hint="default" w:ascii="Times New Roman" w:hAnsi="Times New Roman"/>
          <w:b w:val="0"/>
          <w:bCs w:val="0"/>
          <w:sz w:val="26"/>
          <w:szCs w:val="26"/>
          <w:lang w:val="en-US"/>
        </w:rPr>
        <w:t>https://github.com/letuandatt/B2113328_LeTuanDat_BTL_FRONTEND</w:t>
      </w:r>
      <w:r>
        <w:rPr>
          <w:rFonts w:hint="default" w:ascii="Times New Roman" w:hAnsi="Times New Roman"/>
          <w:b w:val="0"/>
          <w:bCs w:val="0"/>
          <w:sz w:val="26"/>
          <w:szCs w:val="26"/>
          <w:lang w:val="en-US"/>
        </w:rPr>
        <w:fldChar w:fldCharType="end"/>
      </w:r>
    </w:p>
    <w:p w14:paraId="1FCF4E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BACKEND: </w:t>
      </w:r>
      <w:r>
        <w:rPr>
          <w:rFonts w:hint="default" w:ascii="Times New Roman" w:hAnsi="Times New Roman"/>
          <w:b w:val="0"/>
          <w:bCs w:val="0"/>
          <w:sz w:val="26"/>
          <w:szCs w:val="26"/>
          <w:lang w:val="en-US"/>
        </w:rPr>
        <w:fldChar w:fldCharType="begin"/>
      </w:r>
      <w:r>
        <w:rPr>
          <w:rFonts w:hint="default" w:ascii="Times New Roman" w:hAnsi="Times New Roman"/>
          <w:b w:val="0"/>
          <w:bCs w:val="0"/>
          <w:sz w:val="26"/>
          <w:szCs w:val="26"/>
          <w:lang w:val="en-US"/>
        </w:rPr>
        <w:instrText xml:space="preserve"> HYPERLINK "https://github.com/letuandatt/B2113328_LeTuanDat_BTL_BACKEND" </w:instrText>
      </w:r>
      <w:r>
        <w:rPr>
          <w:rFonts w:hint="default" w:ascii="Times New Roman" w:hAnsi="Times New Roman"/>
          <w:b w:val="0"/>
          <w:bCs w:val="0"/>
          <w:sz w:val="26"/>
          <w:szCs w:val="26"/>
          <w:lang w:val="en-US"/>
        </w:rPr>
        <w:fldChar w:fldCharType="separate"/>
      </w:r>
      <w:r>
        <w:rPr>
          <w:rStyle w:val="51"/>
          <w:rFonts w:hint="default" w:ascii="Times New Roman" w:hAnsi="Times New Roman"/>
          <w:b w:val="0"/>
          <w:bCs w:val="0"/>
          <w:sz w:val="26"/>
          <w:szCs w:val="26"/>
          <w:lang w:val="en-US"/>
        </w:rPr>
        <w:t>https://github.com/letuandatt/B2113328_LeTuanDat_BTL_BACKEND</w:t>
      </w:r>
      <w:r>
        <w:rPr>
          <w:rFonts w:hint="default" w:ascii="Times New Roman" w:hAnsi="Times New Roman"/>
          <w:b w:val="0"/>
          <w:bCs w:val="0"/>
          <w:sz w:val="26"/>
          <w:szCs w:val="26"/>
          <w:lang w:val="en-US"/>
        </w:rPr>
        <w:fldChar w:fldCharType="end"/>
      </w:r>
    </w:p>
    <w:p w14:paraId="0C6274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14:paraId="1943430D">
      <w:pPr>
        <w:pStyle w:val="2"/>
        <w:bidi w:val="0"/>
        <w:jc w:val="center"/>
        <w:rPr>
          <w:rFonts w:hint="default"/>
          <w:lang w:val="en-US"/>
        </w:rPr>
      </w:pPr>
      <w:bookmarkStart w:id="187" w:name="_Toc23517"/>
      <w:bookmarkStart w:id="188" w:name="_Toc24060"/>
      <w:bookmarkStart w:id="189" w:name="_Toc10141"/>
      <w:r>
        <w:rPr>
          <w:rFonts w:hint="default"/>
          <w:lang w:val="en-US"/>
        </w:rPr>
        <w:t>TÀI LIỆU THAM KHẢO</w:t>
      </w:r>
      <w:bookmarkEnd w:id="187"/>
      <w:bookmarkEnd w:id="188"/>
      <w:bookmarkEnd w:id="189"/>
    </w:p>
    <w:p w14:paraId="3EF96A95">
      <w:pPr>
        <w:keepNext w:val="0"/>
        <w:keepLines w:val="0"/>
        <w:pageBreakBefore w:val="0"/>
        <w:widowControl/>
        <w:numPr>
          <w:ilvl w:val="0"/>
          <w:numId w:val="18"/>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val="0"/>
          <w:bCs w:val="0"/>
          <w:sz w:val="26"/>
          <w:szCs w:val="26"/>
          <w:lang w:val="en-US"/>
        </w:rPr>
        <w:t>Các bài tập thực hành học phần: Phát triển ứng dụng Web (CT449).</w:t>
      </w:r>
    </w:p>
    <w:p w14:paraId="35FB0139">
      <w:pPr>
        <w:keepNext w:val="0"/>
        <w:keepLines w:val="0"/>
        <w:pageBreakBefore w:val="0"/>
        <w:widowControl/>
        <w:numPr>
          <w:ilvl w:val="0"/>
          <w:numId w:val="18"/>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Slide bài giảng học phần: Phát triển ứng dụng Web (CT449).</w:t>
      </w:r>
    </w:p>
    <w:sectPr>
      <w:headerReference r:id="rId6" w:type="default"/>
      <w:footerReference r:id="rId7" w:type="default"/>
      <w:pgSz w:w="11906" w:h="16838"/>
      <w:pgMar w:top="1138" w:right="1138" w:bottom="1138" w:left="1701" w:header="720" w:footer="720" w:gutter="0"/>
      <w:pgBorders w:display="firstPage">
        <w:top w:val="none" w:sz="0" w:space="0"/>
        <w:left w:val="none" w:sz="0" w:space="0"/>
        <w:bottom w:val="none" w:sz="0" w:space="0"/>
        <w:right w:val="none" w:sz="0" w:space="0"/>
      </w:pgBorders>
      <w:pgNumType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A42DCA">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768938">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40787D">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4EDF35">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284EDF35">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5F3B8">
    <w:pPr>
      <w:pStyle w:val="40"/>
      <w:jc w:val="center"/>
      <w:rPr>
        <w:rFonts w:hint="default" w:ascii="Times New Roman" w:hAnsi="Times New Roman" w:cs="Times New Roman"/>
        <w:b/>
        <w:bCs/>
        <w:i/>
        <w:iCs/>
        <w:sz w:val="20"/>
        <w:szCs w:val="20"/>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B0C2BA">
    <w:pPr>
      <w:pStyle w:val="40"/>
      <w:jc w:val="center"/>
      <w:rPr>
        <w:rFonts w:hint="default" w:ascii="Times New Roman" w:hAnsi="Times New Roman" w:cs="Times New Roman"/>
        <w:b/>
        <w:bCs/>
        <w:i/>
        <w:iCs/>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A8E2B"/>
    <w:multiLevelType w:val="multilevel"/>
    <w:tmpl w:val="88BA8E2B"/>
    <w:lvl w:ilvl="0" w:tentative="0">
      <w:start w:val="1"/>
      <w:numFmt w:val="decimal"/>
      <w:suff w:val="space"/>
      <w:lvlText w:val="%1."/>
      <w:lvlJc w:val="left"/>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
    <w:nsid w:val="92272F93"/>
    <w:multiLevelType w:val="multilevel"/>
    <w:tmpl w:val="92272F9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1449A28"/>
    <w:multiLevelType w:val="singleLevel"/>
    <w:tmpl w:val="B1449A28"/>
    <w:lvl w:ilvl="0" w:tentative="0">
      <w:start w:val="1"/>
      <w:numFmt w:val="decimal"/>
      <w:suff w:val="space"/>
      <w:lvlText w:val="%1."/>
      <w:lvlJc w:val="left"/>
    </w:lvl>
  </w:abstractNum>
  <w:abstractNum w:abstractNumId="3">
    <w:nsid w:val="D949D533"/>
    <w:multiLevelType w:val="multilevel"/>
    <w:tmpl w:val="D949D53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3F3D660"/>
    <w:multiLevelType w:val="multilevel"/>
    <w:tmpl w:val="E3F3D66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ED8DB4CA"/>
    <w:multiLevelType w:val="singleLevel"/>
    <w:tmpl w:val="ED8DB4C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703F57D9"/>
    <w:multiLevelType w:val="singleLevel"/>
    <w:tmpl w:val="703F57D9"/>
    <w:lvl w:ilvl="0" w:tentative="0">
      <w:start w:val="1"/>
      <w:numFmt w:val="decimal"/>
      <w:lvlText w:val="[%1]."/>
      <w:lvlJc w:val="left"/>
    </w:lvl>
  </w:abstractNum>
  <w:abstractNum w:abstractNumId="17">
    <w:nsid w:val="75021F90"/>
    <w:multiLevelType w:val="singleLevel"/>
    <w:tmpl w:val="75021F90"/>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5"/>
  </w:num>
  <w:num w:numId="2">
    <w:abstractNumId w:val="13"/>
  </w:num>
  <w:num w:numId="3">
    <w:abstractNumId w:val="12"/>
  </w:num>
  <w:num w:numId="4">
    <w:abstractNumId w:val="11"/>
  </w:num>
  <w:num w:numId="5">
    <w:abstractNumId w:val="10"/>
  </w:num>
  <w:num w:numId="6">
    <w:abstractNumId w:val="14"/>
  </w:num>
  <w:num w:numId="7">
    <w:abstractNumId w:val="9"/>
  </w:num>
  <w:num w:numId="8">
    <w:abstractNumId w:val="8"/>
  </w:num>
  <w:num w:numId="9">
    <w:abstractNumId w:val="7"/>
  </w:num>
  <w:num w:numId="10">
    <w:abstractNumId w:val="6"/>
  </w:num>
  <w:num w:numId="11">
    <w:abstractNumId w:val="2"/>
  </w:num>
  <w:num w:numId="12">
    <w:abstractNumId w:val="17"/>
  </w:num>
  <w:num w:numId="13">
    <w:abstractNumId w:val="5"/>
  </w:num>
  <w:num w:numId="14">
    <w:abstractNumId w:val="0"/>
  </w:num>
  <w:num w:numId="15">
    <w:abstractNumId w:val="4"/>
  </w:num>
  <w:num w:numId="16">
    <w:abstractNumId w:val="3"/>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368FD"/>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41E1A"/>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4D6DB0"/>
    <w:rsid w:val="016073E8"/>
    <w:rsid w:val="01CA1CC6"/>
    <w:rsid w:val="022A0D1C"/>
    <w:rsid w:val="023C44BA"/>
    <w:rsid w:val="02511F45"/>
    <w:rsid w:val="026268F8"/>
    <w:rsid w:val="02CD1F13"/>
    <w:rsid w:val="02ED42DD"/>
    <w:rsid w:val="041901C7"/>
    <w:rsid w:val="05685DAC"/>
    <w:rsid w:val="057A1088"/>
    <w:rsid w:val="05B60A3D"/>
    <w:rsid w:val="05CF31A3"/>
    <w:rsid w:val="060B63F9"/>
    <w:rsid w:val="063C49CA"/>
    <w:rsid w:val="06B93F93"/>
    <w:rsid w:val="06FC1585"/>
    <w:rsid w:val="08274E4B"/>
    <w:rsid w:val="08BC7EE1"/>
    <w:rsid w:val="08FA57C7"/>
    <w:rsid w:val="09481618"/>
    <w:rsid w:val="09DC1187"/>
    <w:rsid w:val="09E7679D"/>
    <w:rsid w:val="0A433171"/>
    <w:rsid w:val="0A4501A1"/>
    <w:rsid w:val="0A652BC2"/>
    <w:rsid w:val="0A854E82"/>
    <w:rsid w:val="0AD83C5C"/>
    <w:rsid w:val="0B4A1814"/>
    <w:rsid w:val="0C8C56A3"/>
    <w:rsid w:val="0C9814B6"/>
    <w:rsid w:val="0C9950B0"/>
    <w:rsid w:val="0CE9794A"/>
    <w:rsid w:val="0D2B00C7"/>
    <w:rsid w:val="0D314E4D"/>
    <w:rsid w:val="0D3D30EB"/>
    <w:rsid w:val="0D834442"/>
    <w:rsid w:val="0DFA5B18"/>
    <w:rsid w:val="0E752FC5"/>
    <w:rsid w:val="0EA74904"/>
    <w:rsid w:val="0F325B5E"/>
    <w:rsid w:val="0F603EC7"/>
    <w:rsid w:val="0F766FC1"/>
    <w:rsid w:val="105015D1"/>
    <w:rsid w:val="10A143C7"/>
    <w:rsid w:val="10A4638E"/>
    <w:rsid w:val="10A46ADD"/>
    <w:rsid w:val="10F13359"/>
    <w:rsid w:val="112C3FF5"/>
    <w:rsid w:val="115770D7"/>
    <w:rsid w:val="115F59AD"/>
    <w:rsid w:val="11696386"/>
    <w:rsid w:val="11DC260A"/>
    <w:rsid w:val="11F34201"/>
    <w:rsid w:val="122D69F2"/>
    <w:rsid w:val="123E4294"/>
    <w:rsid w:val="12981050"/>
    <w:rsid w:val="12C21479"/>
    <w:rsid w:val="12C82F5F"/>
    <w:rsid w:val="13511DA5"/>
    <w:rsid w:val="13E620B2"/>
    <w:rsid w:val="13F6014E"/>
    <w:rsid w:val="148344FA"/>
    <w:rsid w:val="14CF3E9E"/>
    <w:rsid w:val="15054F9B"/>
    <w:rsid w:val="15821BD8"/>
    <w:rsid w:val="163A7083"/>
    <w:rsid w:val="16690C14"/>
    <w:rsid w:val="166E1D75"/>
    <w:rsid w:val="16AF1C41"/>
    <w:rsid w:val="16E318AE"/>
    <w:rsid w:val="17592D5E"/>
    <w:rsid w:val="175956CC"/>
    <w:rsid w:val="178E704C"/>
    <w:rsid w:val="1838494B"/>
    <w:rsid w:val="18752231"/>
    <w:rsid w:val="18E81D62"/>
    <w:rsid w:val="18F07E29"/>
    <w:rsid w:val="190B4A31"/>
    <w:rsid w:val="19A02C18"/>
    <w:rsid w:val="1AA027BB"/>
    <w:rsid w:val="1AF2200F"/>
    <w:rsid w:val="1B045D62"/>
    <w:rsid w:val="1B127276"/>
    <w:rsid w:val="1CE63CF9"/>
    <w:rsid w:val="1D5F2390"/>
    <w:rsid w:val="1D605BC2"/>
    <w:rsid w:val="1D7C7F10"/>
    <w:rsid w:val="1DAC41F6"/>
    <w:rsid w:val="1DAD6CAB"/>
    <w:rsid w:val="1DCC746F"/>
    <w:rsid w:val="1E0646F0"/>
    <w:rsid w:val="1E1A3944"/>
    <w:rsid w:val="1E7F6019"/>
    <w:rsid w:val="1E845A39"/>
    <w:rsid w:val="1E8D306C"/>
    <w:rsid w:val="1EFD0E66"/>
    <w:rsid w:val="203A3726"/>
    <w:rsid w:val="22A83271"/>
    <w:rsid w:val="22D32730"/>
    <w:rsid w:val="22D749B9"/>
    <w:rsid w:val="22E62E69"/>
    <w:rsid w:val="231F6890"/>
    <w:rsid w:val="239D1668"/>
    <w:rsid w:val="23E62FC7"/>
    <w:rsid w:val="24A54462"/>
    <w:rsid w:val="24AD349C"/>
    <w:rsid w:val="24CD5D6E"/>
    <w:rsid w:val="24E94D13"/>
    <w:rsid w:val="25816B16"/>
    <w:rsid w:val="25F97C66"/>
    <w:rsid w:val="26B37488"/>
    <w:rsid w:val="26CC5449"/>
    <w:rsid w:val="27912C60"/>
    <w:rsid w:val="27AB4887"/>
    <w:rsid w:val="282D0E43"/>
    <w:rsid w:val="28362887"/>
    <w:rsid w:val="29057462"/>
    <w:rsid w:val="29064D40"/>
    <w:rsid w:val="292C49EE"/>
    <w:rsid w:val="296C128F"/>
    <w:rsid w:val="2997606E"/>
    <w:rsid w:val="29BA0485"/>
    <w:rsid w:val="29C173CE"/>
    <w:rsid w:val="29E37FC4"/>
    <w:rsid w:val="2A005E38"/>
    <w:rsid w:val="2A1303F9"/>
    <w:rsid w:val="2A396D5F"/>
    <w:rsid w:val="2A3E70CF"/>
    <w:rsid w:val="2A89150D"/>
    <w:rsid w:val="2AA86705"/>
    <w:rsid w:val="2ABA0028"/>
    <w:rsid w:val="2B2A7DDE"/>
    <w:rsid w:val="2B552424"/>
    <w:rsid w:val="2B674918"/>
    <w:rsid w:val="2B8354F2"/>
    <w:rsid w:val="2B906D86"/>
    <w:rsid w:val="2BE046C0"/>
    <w:rsid w:val="2BFA1074"/>
    <w:rsid w:val="2CC72FD5"/>
    <w:rsid w:val="2CFC7306"/>
    <w:rsid w:val="2D140E5E"/>
    <w:rsid w:val="2D9E2992"/>
    <w:rsid w:val="2E681DB2"/>
    <w:rsid w:val="2E800A2D"/>
    <w:rsid w:val="2F2F5238"/>
    <w:rsid w:val="2F50238F"/>
    <w:rsid w:val="2F5603B6"/>
    <w:rsid w:val="2F7A5472"/>
    <w:rsid w:val="2F964A23"/>
    <w:rsid w:val="2F9A7BA6"/>
    <w:rsid w:val="2FF86D6C"/>
    <w:rsid w:val="302369A0"/>
    <w:rsid w:val="306B5D00"/>
    <w:rsid w:val="311E7E5A"/>
    <w:rsid w:val="315D128C"/>
    <w:rsid w:val="319D4FDA"/>
    <w:rsid w:val="32001619"/>
    <w:rsid w:val="32210DA7"/>
    <w:rsid w:val="32954761"/>
    <w:rsid w:val="32B65875"/>
    <w:rsid w:val="32DD7D02"/>
    <w:rsid w:val="333E55C8"/>
    <w:rsid w:val="33D00590"/>
    <w:rsid w:val="33F971D5"/>
    <w:rsid w:val="34654306"/>
    <w:rsid w:val="34807562"/>
    <w:rsid w:val="34E4156E"/>
    <w:rsid w:val="3507280B"/>
    <w:rsid w:val="36B10C29"/>
    <w:rsid w:val="36C40C97"/>
    <w:rsid w:val="36F206D3"/>
    <w:rsid w:val="370E607B"/>
    <w:rsid w:val="37F56EB8"/>
    <w:rsid w:val="38137C9C"/>
    <w:rsid w:val="381B569C"/>
    <w:rsid w:val="381D6FE1"/>
    <w:rsid w:val="388C7CF5"/>
    <w:rsid w:val="389B146D"/>
    <w:rsid w:val="38B706D0"/>
    <w:rsid w:val="38C306A5"/>
    <w:rsid w:val="38FB618B"/>
    <w:rsid w:val="395A7472"/>
    <w:rsid w:val="39793059"/>
    <w:rsid w:val="399A358E"/>
    <w:rsid w:val="39B02BFA"/>
    <w:rsid w:val="39BA6041"/>
    <w:rsid w:val="3A825A8A"/>
    <w:rsid w:val="3B6E698C"/>
    <w:rsid w:val="3BB54B82"/>
    <w:rsid w:val="3BC127C5"/>
    <w:rsid w:val="3C7050E2"/>
    <w:rsid w:val="3C741ABD"/>
    <w:rsid w:val="3C975423"/>
    <w:rsid w:val="3D0B1D9E"/>
    <w:rsid w:val="3E0F171F"/>
    <w:rsid w:val="3E424D9F"/>
    <w:rsid w:val="3EAF4400"/>
    <w:rsid w:val="3F1E7746"/>
    <w:rsid w:val="3F225EA4"/>
    <w:rsid w:val="409B660A"/>
    <w:rsid w:val="40E60854"/>
    <w:rsid w:val="40FC622F"/>
    <w:rsid w:val="417E784C"/>
    <w:rsid w:val="41841C43"/>
    <w:rsid w:val="41F60E45"/>
    <w:rsid w:val="42357FC8"/>
    <w:rsid w:val="42AF556E"/>
    <w:rsid w:val="42FF46C0"/>
    <w:rsid w:val="433E55F2"/>
    <w:rsid w:val="433E7EE2"/>
    <w:rsid w:val="4389705D"/>
    <w:rsid w:val="44865C7B"/>
    <w:rsid w:val="46780E1B"/>
    <w:rsid w:val="46CD13B8"/>
    <w:rsid w:val="47541D2E"/>
    <w:rsid w:val="477F33DA"/>
    <w:rsid w:val="493874BA"/>
    <w:rsid w:val="49A607E1"/>
    <w:rsid w:val="49AA1C33"/>
    <w:rsid w:val="49C03205"/>
    <w:rsid w:val="49DC0CBB"/>
    <w:rsid w:val="4A0465FC"/>
    <w:rsid w:val="4A253019"/>
    <w:rsid w:val="4AB2329C"/>
    <w:rsid w:val="4AC30FB8"/>
    <w:rsid w:val="4B1730BE"/>
    <w:rsid w:val="4B3115EC"/>
    <w:rsid w:val="4B54784B"/>
    <w:rsid w:val="4B5D3A20"/>
    <w:rsid w:val="4B871B00"/>
    <w:rsid w:val="4BC07BD6"/>
    <w:rsid w:val="4BE34F89"/>
    <w:rsid w:val="4C325F10"/>
    <w:rsid w:val="4D6C7200"/>
    <w:rsid w:val="4D913772"/>
    <w:rsid w:val="4DB70C64"/>
    <w:rsid w:val="4DD075E1"/>
    <w:rsid w:val="4E1D2300"/>
    <w:rsid w:val="4E4F6905"/>
    <w:rsid w:val="4E526C3C"/>
    <w:rsid w:val="4F286695"/>
    <w:rsid w:val="4F4915A7"/>
    <w:rsid w:val="4FBB1068"/>
    <w:rsid w:val="4FEE5732"/>
    <w:rsid w:val="4FF240B6"/>
    <w:rsid w:val="50236B06"/>
    <w:rsid w:val="50300E37"/>
    <w:rsid w:val="50670D77"/>
    <w:rsid w:val="510F4A72"/>
    <w:rsid w:val="515240B8"/>
    <w:rsid w:val="51797438"/>
    <w:rsid w:val="51981FF3"/>
    <w:rsid w:val="51990D05"/>
    <w:rsid w:val="51BC357F"/>
    <w:rsid w:val="51E207B2"/>
    <w:rsid w:val="521F5647"/>
    <w:rsid w:val="52C8312A"/>
    <w:rsid w:val="53897FB5"/>
    <w:rsid w:val="54606E7B"/>
    <w:rsid w:val="54D87DBE"/>
    <w:rsid w:val="552C4622"/>
    <w:rsid w:val="554F316F"/>
    <w:rsid w:val="5596541B"/>
    <w:rsid w:val="564D0C25"/>
    <w:rsid w:val="566F245E"/>
    <w:rsid w:val="567B1855"/>
    <w:rsid w:val="5683367D"/>
    <w:rsid w:val="56B01A4F"/>
    <w:rsid w:val="57623B4D"/>
    <w:rsid w:val="580274BB"/>
    <w:rsid w:val="58AF1910"/>
    <w:rsid w:val="58B232E7"/>
    <w:rsid w:val="59AA3EAA"/>
    <w:rsid w:val="59C25874"/>
    <w:rsid w:val="59E5393F"/>
    <w:rsid w:val="59F55223"/>
    <w:rsid w:val="5AE738B1"/>
    <w:rsid w:val="5B7F4D2A"/>
    <w:rsid w:val="5BF05118"/>
    <w:rsid w:val="5C4B47BC"/>
    <w:rsid w:val="5C74653B"/>
    <w:rsid w:val="5CE2696E"/>
    <w:rsid w:val="5D0E3E30"/>
    <w:rsid w:val="5D1129E2"/>
    <w:rsid w:val="5D5723B1"/>
    <w:rsid w:val="5E794C7D"/>
    <w:rsid w:val="5EBD3D5F"/>
    <w:rsid w:val="5F620E44"/>
    <w:rsid w:val="604A0FC0"/>
    <w:rsid w:val="6068709D"/>
    <w:rsid w:val="61061D24"/>
    <w:rsid w:val="611D39E1"/>
    <w:rsid w:val="61312681"/>
    <w:rsid w:val="61883090"/>
    <w:rsid w:val="6198332B"/>
    <w:rsid w:val="619D55B4"/>
    <w:rsid w:val="62EC64BB"/>
    <w:rsid w:val="644C4E9D"/>
    <w:rsid w:val="645A0930"/>
    <w:rsid w:val="64897A59"/>
    <w:rsid w:val="648E2E5C"/>
    <w:rsid w:val="64997931"/>
    <w:rsid w:val="64EA5182"/>
    <w:rsid w:val="65014F24"/>
    <w:rsid w:val="65284AE2"/>
    <w:rsid w:val="65F334C9"/>
    <w:rsid w:val="666933D5"/>
    <w:rsid w:val="66AF141C"/>
    <w:rsid w:val="66C34A82"/>
    <w:rsid w:val="670B151E"/>
    <w:rsid w:val="67234566"/>
    <w:rsid w:val="676905E0"/>
    <w:rsid w:val="67A4673A"/>
    <w:rsid w:val="682266B2"/>
    <w:rsid w:val="6857373E"/>
    <w:rsid w:val="68644FD2"/>
    <w:rsid w:val="68A57C30"/>
    <w:rsid w:val="68CD6C00"/>
    <w:rsid w:val="693343A6"/>
    <w:rsid w:val="69AE51BE"/>
    <w:rsid w:val="69B31FE7"/>
    <w:rsid w:val="69FF27F5"/>
    <w:rsid w:val="6A8739D3"/>
    <w:rsid w:val="6B0F0434"/>
    <w:rsid w:val="6B136E3A"/>
    <w:rsid w:val="6B28575B"/>
    <w:rsid w:val="6BCE4FEF"/>
    <w:rsid w:val="6C1B186B"/>
    <w:rsid w:val="6C2E10D9"/>
    <w:rsid w:val="6C600CDA"/>
    <w:rsid w:val="6CAB51F7"/>
    <w:rsid w:val="6D0417E8"/>
    <w:rsid w:val="6D3A643F"/>
    <w:rsid w:val="6D806BB4"/>
    <w:rsid w:val="6DB63317"/>
    <w:rsid w:val="6DB70F9A"/>
    <w:rsid w:val="6DCC37B0"/>
    <w:rsid w:val="6EB87E27"/>
    <w:rsid w:val="6EFE63D3"/>
    <w:rsid w:val="6F934EFA"/>
    <w:rsid w:val="6FB8233D"/>
    <w:rsid w:val="700E77D2"/>
    <w:rsid w:val="70AA6167"/>
    <w:rsid w:val="712552F7"/>
    <w:rsid w:val="716F713B"/>
    <w:rsid w:val="725641A6"/>
    <w:rsid w:val="72ED496C"/>
    <w:rsid w:val="73A957CF"/>
    <w:rsid w:val="73F9600E"/>
    <w:rsid w:val="74237D69"/>
    <w:rsid w:val="74683C8F"/>
    <w:rsid w:val="747D4C59"/>
    <w:rsid w:val="75A66CA8"/>
    <w:rsid w:val="75C90F32"/>
    <w:rsid w:val="760B1736"/>
    <w:rsid w:val="76865F3A"/>
    <w:rsid w:val="7696711C"/>
    <w:rsid w:val="76A96C4B"/>
    <w:rsid w:val="76C359FF"/>
    <w:rsid w:val="774F79E4"/>
    <w:rsid w:val="77910638"/>
    <w:rsid w:val="779B7915"/>
    <w:rsid w:val="779F004E"/>
    <w:rsid w:val="77B81D64"/>
    <w:rsid w:val="785E0C86"/>
    <w:rsid w:val="787648A7"/>
    <w:rsid w:val="790E548B"/>
    <w:rsid w:val="7923774A"/>
    <w:rsid w:val="79D62ABF"/>
    <w:rsid w:val="7A0C2F4B"/>
    <w:rsid w:val="7A555098"/>
    <w:rsid w:val="7B160FC2"/>
    <w:rsid w:val="7B197C05"/>
    <w:rsid w:val="7B215011"/>
    <w:rsid w:val="7B9B3656"/>
    <w:rsid w:val="7BE92EDF"/>
    <w:rsid w:val="7C0F6C70"/>
    <w:rsid w:val="7CB50DE1"/>
    <w:rsid w:val="7CB925E2"/>
    <w:rsid w:val="7D3533F7"/>
    <w:rsid w:val="7E101E61"/>
    <w:rsid w:val="7EFE4853"/>
    <w:rsid w:val="7F035F71"/>
    <w:rsid w:val="7F425A56"/>
    <w:rsid w:val="7F4469DB"/>
    <w:rsid w:val="7F8F5B55"/>
    <w:rsid w:val="7FDE5C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unhideWhenUsed="0" w:uiPriority="66" w:semiHidden="0" w:name="Medium List 2"/>
    <w:lsdException w:qFormat="1" w:unhideWhenUsed="0" w:uiPriority="67" w:semiHidden="0" w:name="Medium Grid 1"/>
    <w:lsdException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26"/>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26"/>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26"/>
      <w:szCs w:val="32"/>
    </w:rPr>
  </w:style>
  <w:style w:type="paragraph" w:styleId="5">
    <w:name w:val="heading 4"/>
    <w:basedOn w:val="1"/>
    <w:next w:val="1"/>
    <w:unhideWhenUsed/>
    <w:qFormat/>
    <w:uiPriority w:val="0"/>
    <w:pPr>
      <w:keepNext/>
      <w:keepLines/>
      <w:spacing w:before="280" w:after="290" w:line="376" w:lineRule="auto"/>
      <w:jc w:val="center"/>
      <w:outlineLvl w:val="3"/>
    </w:pPr>
    <w:rPr>
      <w:rFonts w:ascii="Times New Roman" w:hAnsi="Times New Roman"/>
      <w:bCs/>
      <w:i/>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jc w:val="center"/>
    </w:pPr>
    <w:rPr>
      <w:rFonts w:ascii="Times New Roman" w:hAnsi="Times New Roman"/>
      <w:i/>
      <w:sz w:val="26"/>
    </w:r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qFormat/>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sz w:val="20"/>
      <w:szCs w:val="20"/>
    </w:rPr>
  </w:style>
  <w:style w:type="paragraph" w:customStyle="1" w:styleId="250">
    <w:name w:val="WPSOffice手动目录 2"/>
    <w:uiPriority w:val="0"/>
    <w:pPr>
      <w:ind w:leftChars="200"/>
    </w:pPr>
    <w:rPr>
      <w:sz w:val="20"/>
      <w:szCs w:val="20"/>
    </w:rPr>
  </w:style>
  <w:style w:type="paragraph" w:customStyle="1" w:styleId="25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1</Lines>
  <Paragraphs>1</Paragraphs>
  <TotalTime>11</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2023-09-29T16:01:00Z</dcterms:created>
  <dc:creator>Le Tuan Dat B2113328</dc:creator>
  <cp:lastModifiedBy>Le Tuan Dat B2113328</cp:lastModifiedBy>
  <dcterms:modified xsi:type="dcterms:W3CDTF">2024-11-22T09:27:59Z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ADB3141C246F402FAC54B9D15B303429_12</vt:lpwstr>
  </property>
</Properties>
</file>